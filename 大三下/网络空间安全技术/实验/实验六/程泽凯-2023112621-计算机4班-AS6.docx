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85940">
      <w:pPr>
        <w:jc w:val="center"/>
        <w:rPr>
          <w:rFonts w:hint="eastAsia" w:ascii="Times New Roman" w:hAnsi="Times New Roman" w:eastAsia="宋体"/>
          <w:b/>
          <w:bCs/>
          <w:sz w:val="44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3848100" cy="895350"/>
            <wp:effectExtent l="0" t="0" r="0" b="0"/>
            <wp:docPr id="1626582056" name="图片 1626582056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82056" name="图片 1626582056" descr="Untitled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BB3A">
      <w:pPr>
        <w:jc w:val="center"/>
        <w:rPr>
          <w:rFonts w:hint="eastAsia" w:ascii="Times New Roman" w:hAnsi="Times New Roman" w:eastAsia="宋体"/>
          <w:color w:val="000000"/>
        </w:rPr>
      </w:pPr>
    </w:p>
    <w:p w14:paraId="026F64C9">
      <w:pPr>
        <w:jc w:val="center"/>
        <w:rPr>
          <w:rFonts w:hint="eastAsia" w:ascii="Times New Roman" w:hAnsi="Times New Roman" w:eastAsia="宋体"/>
          <w:color w:val="000000"/>
        </w:rPr>
      </w:pPr>
      <w:r>
        <w:rPr>
          <w:rFonts w:hint="eastAsia" w:ascii="Times New Roman" w:hAnsi="Times New Roman" w:eastAsia="宋体"/>
          <w:color w:val="000000"/>
        </w:rPr>
        <w:drawing>
          <wp:inline distT="0" distB="0" distL="0" distR="0">
            <wp:extent cx="1613535" cy="1483360"/>
            <wp:effectExtent l="0" t="0" r="4445" b="2540"/>
            <wp:docPr id="480241540" name="图片 480241540" descr="标志 圆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1540" name="图片 480241540" descr="标志 圆型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7A15CA">
      <w:pPr>
        <w:jc w:val="center"/>
        <w:rPr>
          <w:rFonts w:hint="eastAsia" w:ascii="Times New Roman" w:hAnsi="Times New Roman" w:eastAsia="宋体"/>
          <w:color w:val="000000"/>
        </w:rPr>
      </w:pPr>
    </w:p>
    <w:p w14:paraId="14A2A4A7">
      <w:pPr>
        <w:spacing w:line="400" w:lineRule="atLeast"/>
        <w:jc w:val="center"/>
        <w:rPr>
          <w:rFonts w:hint="eastAsia" w:ascii="Times New Roman" w:hAnsi="Times New Roman" w:eastAsia="宋体"/>
          <w:b/>
          <w:sz w:val="52"/>
          <w:szCs w:val="52"/>
          <w:lang w:eastAsia="zh-CN"/>
        </w:rPr>
      </w:pPr>
      <w:r>
        <w:rPr>
          <w:rFonts w:hint="eastAsia" w:ascii="Times New Roman" w:hAnsi="Times New Roman" w:eastAsia="宋体"/>
          <w:b/>
          <w:sz w:val="52"/>
          <w:szCs w:val="52"/>
          <w:lang w:eastAsia="zh-CN"/>
        </w:rPr>
        <w:t>《网络空间安全技术》</w:t>
      </w:r>
    </w:p>
    <w:p w14:paraId="3E9362F7">
      <w:pPr>
        <w:spacing w:line="400" w:lineRule="atLeast"/>
        <w:jc w:val="center"/>
        <w:rPr>
          <w:rFonts w:hint="eastAsia" w:ascii="Times New Roman" w:hAnsi="Times New Roman" w:eastAsia="宋体"/>
          <w:b/>
          <w:sz w:val="52"/>
          <w:szCs w:val="52"/>
          <w:lang w:eastAsia="zh-CN"/>
        </w:rPr>
      </w:pPr>
      <w:r>
        <w:rPr>
          <w:rFonts w:hint="eastAsia" w:ascii="Times New Roman" w:hAnsi="Times New Roman" w:eastAsia="宋体"/>
          <w:b/>
          <w:sz w:val="52"/>
          <w:szCs w:val="52"/>
          <w:lang w:eastAsia="zh-CN"/>
        </w:rPr>
        <w:t>课程报告</w:t>
      </w:r>
    </w:p>
    <w:p w14:paraId="37487330">
      <w:pPr>
        <w:spacing w:line="560" w:lineRule="atLeast"/>
        <w:ind w:left="1241" w:firstLine="420"/>
        <w:rPr>
          <w:rFonts w:hint="eastAsia" w:ascii="Times New Roman" w:hAnsi="Times New Roman" w:eastAsia="宋体"/>
          <w:b/>
          <w:sz w:val="52"/>
          <w:szCs w:val="52"/>
          <w:lang w:eastAsia="zh-CN"/>
        </w:rPr>
      </w:pPr>
    </w:p>
    <w:p w14:paraId="7177C550">
      <w:pPr>
        <w:spacing w:line="560" w:lineRule="atLeast"/>
        <w:rPr>
          <w:rFonts w:hint="eastAsia" w:ascii="Times New Roman" w:hAnsi="Times New Roman" w:eastAsia="宋体"/>
          <w:b/>
          <w:sz w:val="52"/>
          <w:szCs w:val="52"/>
          <w:lang w:eastAsia="zh-CN"/>
        </w:rPr>
      </w:pPr>
    </w:p>
    <w:p w14:paraId="1AD975D7">
      <w:pPr>
        <w:spacing w:line="560" w:lineRule="atLeast"/>
        <w:ind w:left="1241" w:firstLine="420"/>
        <w:rPr>
          <w:rFonts w:hint="eastAsia" w:ascii="Times New Roman" w:hAnsi="Times New Roman" w:eastAsia="宋体"/>
          <w:b/>
          <w:bCs/>
          <w:sz w:val="28"/>
          <w:szCs w:val="28"/>
          <w:u w:val="single"/>
          <w:lang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eastAsia="zh-CN"/>
        </w:rPr>
        <w:t>报告题目：</w:t>
      </w: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访问控制技术综合验证实验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32EA99B2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103760838"/>
        </w:rPr>
        <w:t xml:space="preserve">学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03760838"/>
        </w:rPr>
        <w:t>号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2023112621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0B9BEC0E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1173375304"/>
        </w:rPr>
        <w:t xml:space="preserve">姓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173375304"/>
        </w:rPr>
        <w:t>名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程泽凯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0E7DE80C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26546001"/>
        </w:rPr>
        <w:t xml:space="preserve">班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26546001"/>
        </w:rPr>
        <w:t>级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计算机2023-04班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7EDDA6E7">
      <w:pPr>
        <w:spacing w:line="560" w:lineRule="atLeast"/>
        <w:ind w:firstLine="1661" w:firstLineChars="591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834296386"/>
        </w:rPr>
        <w:t>学院名称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>计算机与人工智能学院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625DDEF0">
      <w:pPr>
        <w:spacing w:line="560" w:lineRule="atLeast"/>
        <w:ind w:firstLine="1658" w:firstLineChars="59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授课教师：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郑丹阳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</w:p>
    <w:p w14:paraId="19650EBC">
      <w:pPr>
        <w:spacing w:before="160" w:after="120"/>
        <w:rPr>
          <w:rFonts w:hint="eastAsia" w:ascii="Times New Roman" w:hAnsi="Times New Roman" w:eastAsia="宋体"/>
          <w:b/>
          <w:color w:val="000000"/>
          <w:sz w:val="32"/>
          <w:lang w:eastAsia="zh-CN"/>
        </w:rPr>
      </w:pPr>
    </w:p>
    <w:p w14:paraId="1C5C4D2F">
      <w:pPr>
        <w:spacing w:before="16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32"/>
          <w:lang w:eastAsia="zh-CN"/>
        </w:rPr>
        <w:t>一、</w:t>
      </w:r>
      <w:r>
        <w:rPr>
          <w:rFonts w:hint="eastAsia" w:ascii="Times New Roman" w:hAnsi="Times New Roman" w:eastAsia="宋体" w:cs="宋体"/>
          <w:b/>
          <w:color w:val="000000"/>
          <w:sz w:val="32"/>
          <w:lang w:eastAsia="zh-CN"/>
        </w:rPr>
        <w:t>实验名称</w:t>
      </w:r>
    </w:p>
    <w:p w14:paraId="1C09CCFB">
      <w:pPr>
        <w:spacing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访问控制技术综合验证实验：访问矩阵、ACL / DAC、RBAC、MAC 标签控制、ABAC 条件策略、策略冲突处理与审计日志分析。</w:t>
      </w:r>
    </w:p>
    <w:p w14:paraId="3F0988E8">
      <w:pPr>
        <w:spacing w:before="16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32"/>
        </w:rPr>
        <w:t>二、实验目的</w:t>
      </w:r>
    </w:p>
    <w:p w14:paraId="6BD6104F">
      <w:pPr>
        <w:pStyle w:val="16"/>
        <w:spacing w:after="6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t>理解访问控制在信息安全体系中的作用，区分鉴别 Authentication 与授权 Authorization 的不同目标。</w:t>
      </w:r>
    </w:p>
    <w:p w14:paraId="0E3C9359">
      <w:pPr>
        <w:pStyle w:val="16"/>
        <w:spacing w:after="6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掌握主体、客体、操作、权限、策略、上下文、授权决策和审计日志等核心概念。</w:t>
      </w:r>
    </w:p>
    <w:p w14:paraId="44ED7F7E">
      <w:pPr>
        <w:pStyle w:val="16"/>
        <w:spacing w:after="6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能够用程序实现访问矩阵、ACL / DAC、RBAC、MAC 和 ABAC 等典型访问控制模型。</w:t>
      </w:r>
    </w:p>
    <w:p w14:paraId="6640ED85">
      <w:pPr>
        <w:pStyle w:val="16"/>
        <w:spacing w:after="6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能够构造允许、拒绝、未定义主体、未定义客体、角色冲突、标签不满足、属性不满足等测试用例。</w:t>
      </w:r>
    </w:p>
    <w:p w14:paraId="63E504F8">
      <w:pPr>
        <w:pStyle w:val="16"/>
        <w:spacing w:after="6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能够记录授权过程并从审计日志中统计拒绝原因、敏感资源访问和重复失败主体。</w:t>
      </w:r>
    </w:p>
    <w:p w14:paraId="63FC8F62">
      <w:pPr>
        <w:spacing w:before="16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32"/>
          <w:lang w:eastAsia="zh-CN"/>
        </w:rPr>
        <w:t>三、实验原理</w:t>
      </w:r>
    </w:p>
    <w:p w14:paraId="6B159504">
      <w:pPr>
        <w:spacing w:before="8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28"/>
          <w:lang w:eastAsia="zh-CN"/>
        </w:rPr>
        <w:t>1. 访问控制基本过程</w:t>
      </w:r>
    </w:p>
    <w:p w14:paraId="3602A24E">
      <w:pPr>
        <w:spacing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访问控制回答“某个主体能否对某个客体执行某个操作”的问题。系统通常先完成身份鉴别，再根据策略执行授权判断。一次完整授权过程包括：构造访问请求、匹配策略、形成 Permit 或 Deny 决策、给出原因、写入审计日志。</w:t>
      </w:r>
    </w:p>
    <w:p w14:paraId="1E195AE3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2. 典型模型原理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0894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DC0740E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B3122C3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核心思想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70F7F56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本实验关注点</w:t>
            </w:r>
          </w:p>
        </w:tc>
      </w:tr>
      <w:tr w14:paraId="422E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27C564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访问矩阵</w:t>
            </w:r>
          </w:p>
        </w:tc>
        <w:tc>
          <w:tcPr>
            <w:tcW w:w="3402" w:type="dxa"/>
            <w:vAlign w:val="center"/>
          </w:tcPr>
          <w:p w14:paraId="07064D7E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用主体-客体二维矩阵保存操作集合。</w:t>
            </w:r>
          </w:p>
        </w:tc>
        <w:tc>
          <w:tcPr>
            <w:tcW w:w="3402" w:type="dxa"/>
            <w:vAlign w:val="center"/>
          </w:tcPr>
          <w:p w14:paraId="17D785A3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理解 subject、object、action 三元关系和默认拒绝。</w:t>
            </w:r>
          </w:p>
        </w:tc>
      </w:tr>
      <w:tr w14:paraId="25F19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A36EBB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ACL / DAC</w:t>
            </w:r>
          </w:p>
        </w:tc>
        <w:tc>
          <w:tcPr>
            <w:tcW w:w="3402" w:type="dxa"/>
            <w:vAlign w:val="center"/>
          </w:tcPr>
          <w:p w14:paraId="77FCFB87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在资源侧保存访问控制列表，由资源所有者或管理员授予权限。</w:t>
            </w:r>
          </w:p>
        </w:tc>
        <w:tc>
          <w:tcPr>
            <w:tcW w:w="3402" w:type="dxa"/>
            <w:vAlign w:val="center"/>
          </w:tcPr>
          <w:p w14:paraId="3F4A7184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验证用户条目、组条目、未命中默认拒绝和授权变更。</w:t>
            </w:r>
          </w:p>
        </w:tc>
      </w:tr>
      <w:tr w14:paraId="3FD7E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0619ABC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RBAC</w:t>
            </w:r>
          </w:p>
        </w:tc>
        <w:tc>
          <w:tcPr>
            <w:tcW w:w="3402" w:type="dxa"/>
            <w:vAlign w:val="center"/>
          </w:tcPr>
          <w:p w14:paraId="7B79EA7F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用户通过角色获得权限，权限授予角色而非直接授予用户。</w:t>
            </w:r>
          </w:p>
        </w:tc>
        <w:tc>
          <w:tcPr>
            <w:tcW w:w="3402" w:type="dxa"/>
            <w:vAlign w:val="center"/>
          </w:tcPr>
          <w:p w14:paraId="0F25FFE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实现角色激活、角色继承、互斥角色、职责分离。</w:t>
            </w:r>
          </w:p>
        </w:tc>
      </w:tr>
      <w:tr w14:paraId="21C7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A02676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MAC 标签控制</w:t>
            </w:r>
          </w:p>
        </w:tc>
        <w:tc>
          <w:tcPr>
            <w:tcW w:w="3402" w:type="dxa"/>
            <w:vAlign w:val="center"/>
          </w:tcPr>
          <w:p w14:paraId="2944DB1E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依据主体安全等级与客体安全标签执行强制规则。</w:t>
            </w:r>
          </w:p>
        </w:tc>
        <w:tc>
          <w:tcPr>
            <w:tcW w:w="3402" w:type="dxa"/>
            <w:vAlign w:val="center"/>
          </w:tcPr>
          <w:p w14:paraId="5196D06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验证 no read up、no write down 和标签等级比较。</w:t>
            </w:r>
          </w:p>
        </w:tc>
      </w:tr>
      <w:tr w14:paraId="437C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DDF6545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ABAC</w:t>
            </w:r>
          </w:p>
        </w:tc>
        <w:tc>
          <w:tcPr>
            <w:tcW w:w="3402" w:type="dxa"/>
            <w:vAlign w:val="center"/>
          </w:tcPr>
          <w:p w14:paraId="2E3CFB3C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综合主体、客体、操作和环境属性进行条件判断。</w:t>
            </w:r>
          </w:p>
        </w:tc>
        <w:tc>
          <w:tcPr>
            <w:tcW w:w="3402" w:type="dxa"/>
            <w:vAlign w:val="center"/>
          </w:tcPr>
          <w:p w14:paraId="747EE750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设计部门、设备状态、风险等级、时间窗口等动态条件。</w:t>
            </w:r>
          </w:p>
        </w:tc>
      </w:tr>
      <w:tr w14:paraId="2EA5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91B338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策略冲突组合</w:t>
            </w:r>
          </w:p>
        </w:tc>
        <w:tc>
          <w:tcPr>
            <w:tcW w:w="3402" w:type="dxa"/>
            <w:vAlign w:val="center"/>
          </w:tcPr>
          <w:p w14:paraId="1395C008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同一请求可能同时命中允许和拒绝策略。</w:t>
            </w:r>
          </w:p>
        </w:tc>
        <w:tc>
          <w:tcPr>
            <w:tcW w:w="3402" w:type="dxa"/>
            <w:vAlign w:val="center"/>
          </w:tcPr>
          <w:p w14:paraId="72F4A687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比较 deny-overrides、permit-overrides、first-applicable。</w:t>
            </w:r>
          </w:p>
        </w:tc>
      </w:tr>
    </w:tbl>
    <w:p w14:paraId="39A450B3">
      <w:pPr>
        <w:pStyle w:val="15"/>
        <w:jc w:val="center"/>
        <w:rPr>
          <w:rFonts w:hint="eastAsia" w:ascii="Times New Roman" w:hAnsi="Times New Roman" w:eastAsia="宋体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访问控制模型原理</w:t>
      </w:r>
    </w:p>
    <w:p w14:paraId="784FABEB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3. 访问控制原理图</w:t>
      </w:r>
    </w:p>
    <w:p w14:paraId="23834172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4859655" cy="2892425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4E4F">
      <w:pPr>
        <w:pStyle w:val="15"/>
        <w:jc w:val="center"/>
        <w:rPr>
          <w:rFonts w:hint="eastAsia" w:ascii="Times New Roman" w:hAnsi="Times New Roman" w:eastAsia="宋体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Times New Roman" w:hAnsi="Times New Roman" w:eastAsia="宋体"/>
          <w:color w:val="auto"/>
          <w:sz w:val="18"/>
          <w:lang w:eastAsia="zh-CN"/>
        </w:rPr>
        <w:t>访问控制技术分类与实验路线图</w:t>
      </w:r>
    </w:p>
    <w:p w14:paraId="2BFD47FF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4859655" cy="2962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8D88">
      <w:pPr>
        <w:pStyle w:val="15"/>
        <w:jc w:val="center"/>
        <w:rPr>
          <w:rFonts w:hint="eastAsia" w:ascii="Times New Roman" w:hAnsi="Times New Roman" w:eastAsia="宋体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Times New Roman" w:hAnsi="Times New Roman" w:eastAsia="宋体"/>
          <w:color w:val="auto"/>
          <w:sz w:val="18"/>
          <w:lang w:eastAsia="zh-CN"/>
        </w:rPr>
        <w:t>访问控制</w:t>
      </w:r>
      <w:r>
        <w:rPr>
          <w:rFonts w:hint="eastAsia" w:ascii="Times New Roman" w:hAnsi="Times New Roman"/>
          <w:color w:val="auto"/>
          <w:sz w:val="18"/>
          <w:lang w:val="en-US" w:eastAsia="zh-CN"/>
        </w:rPr>
        <w:t>授权决策</w:t>
      </w:r>
      <w:r>
        <w:rPr>
          <w:rFonts w:ascii="Times New Roman" w:hAnsi="Times New Roman" w:eastAsia="宋体"/>
          <w:color w:val="auto"/>
          <w:sz w:val="18"/>
          <w:lang w:eastAsia="zh-CN"/>
        </w:rPr>
        <w:t>路线图</w:t>
      </w:r>
    </w:p>
    <w:p w14:paraId="106233DC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4859655" cy="2892425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2D9">
      <w:pPr>
        <w:pStyle w:val="15"/>
        <w:jc w:val="center"/>
        <w:rPr>
          <w:rFonts w:hint="eastAsia" w:ascii="Times New Roman" w:hAnsi="Times New Roman" w:eastAsia="宋体"/>
          <w:color w:val="auto"/>
          <w:lang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Times New Roman" w:hAnsi="Times New Roman" w:eastAsia="宋体"/>
          <w:color w:val="auto"/>
          <w:sz w:val="18"/>
          <w:lang w:eastAsia="zh-CN"/>
        </w:rPr>
        <w:t>ACL、RBAC 与 ABAC 关系示意图</w:t>
      </w:r>
    </w:p>
    <w:tbl>
      <w:tblPr>
        <w:tblStyle w:val="34"/>
        <w:tblpPr w:leftFromText="180" w:rightFromText="180" w:vertAnchor="text" w:horzAnchor="page" w:tblpX="1971" w:tblpY="5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3B7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shd w:val="clear" w:color="auto" w:fill="D9EAF7"/>
            <w:vAlign w:val="center"/>
          </w:tcPr>
          <w:p w14:paraId="67475362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8DBF7B1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建议配置</w:t>
            </w:r>
          </w:p>
        </w:tc>
      </w:tr>
      <w:tr w14:paraId="25AF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3180596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操作系统</w:t>
            </w:r>
          </w:p>
        </w:tc>
        <w:tc>
          <w:tcPr>
            <w:tcW w:w="6236" w:type="dxa"/>
            <w:vAlign w:val="center"/>
          </w:tcPr>
          <w:p w14:paraId="3A00F9D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Windows</w:t>
            </w:r>
          </w:p>
        </w:tc>
      </w:tr>
      <w:tr w14:paraId="0EE99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807CC5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编程语言</w:t>
            </w:r>
          </w:p>
        </w:tc>
        <w:tc>
          <w:tcPr>
            <w:tcW w:w="6236" w:type="dxa"/>
            <w:vAlign w:val="center"/>
          </w:tcPr>
          <w:p w14:paraId="57B9C23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Python 3.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11</w:t>
            </w:r>
            <w:r>
              <w:rPr>
                <w:rFonts w:ascii="Times New Roman" w:hAnsi="Times New Roman" w:eastAsia="宋体"/>
                <w:sz w:val="17"/>
              </w:rPr>
              <w:t>。</w:t>
            </w:r>
          </w:p>
        </w:tc>
      </w:tr>
      <w:tr w14:paraId="0410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ABAE25D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主要库</w:t>
            </w:r>
          </w:p>
        </w:tc>
        <w:tc>
          <w:tcPr>
            <w:tcW w:w="6236" w:type="dxa"/>
            <w:vAlign w:val="center"/>
          </w:tcPr>
          <w:p w14:paraId="5272E1BA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dataclasses、typing、json、datetime、copy、uuid、os。</w:t>
            </w:r>
          </w:p>
        </w:tc>
      </w:tr>
      <w:tr w14:paraId="1C67D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7882D6A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开发工具</w:t>
            </w:r>
          </w:p>
        </w:tc>
        <w:tc>
          <w:tcPr>
            <w:tcW w:w="6236" w:type="dxa"/>
            <w:vAlign w:val="center"/>
          </w:tcPr>
          <w:p w14:paraId="1EFCBADB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VS Code / PyCharm / Jupyter Notebook。</w:t>
            </w:r>
          </w:p>
        </w:tc>
      </w:tr>
      <w:tr w14:paraId="6F9D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1EF9F32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实验数据</w:t>
            </w:r>
          </w:p>
        </w:tc>
        <w:tc>
          <w:tcPr>
            <w:tcW w:w="6236" w:type="dxa"/>
            <w:vAlign w:val="center"/>
          </w:tcPr>
          <w:p w14:paraId="62F2ACFE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教学用用户、资源、角色、权限、标签和属性策略，不使用真实账号或真实系统资源。</w:t>
            </w:r>
          </w:p>
        </w:tc>
      </w:tr>
    </w:tbl>
    <w:p w14:paraId="4477CF53">
      <w:pPr>
        <w:pStyle w:val="15"/>
        <w:framePr w:hSpace="180" w:wrap="around" w:vAnchor="text" w:hAnchor="page" w:x="5419" w:y="567"/>
        <w:spacing w:before="160" w:after="120"/>
        <w:jc w:val="center"/>
        <w:rPr>
          <w:rFonts w:hint="default" w:ascii="Times New Roman" w:hAnsi="Times New Roman" w:eastAsia="宋体"/>
          <w:b/>
          <w:color w:val="auto"/>
          <w:sz w:val="32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实验环境表</w:t>
      </w:r>
    </w:p>
    <w:p w14:paraId="2BE783F4">
      <w:pPr>
        <w:spacing w:before="16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32"/>
          <w:lang w:eastAsia="zh-CN"/>
        </w:rPr>
        <w:t>四、实验环境</w:t>
      </w:r>
    </w:p>
    <w:p w14:paraId="34454537">
      <w:pPr>
        <w:pStyle w:val="15"/>
      </w:pPr>
    </w:p>
    <w:p w14:paraId="4AF6FB01">
      <w:pPr>
        <w:spacing w:after="40"/>
        <w:rPr>
          <w:rFonts w:hint="eastAsia" w:ascii="Times New Roman" w:hAnsi="Times New Roman" w:eastAsia="宋体"/>
          <w:lang w:eastAsia="zh-CN"/>
        </w:rPr>
      </w:pPr>
    </w:p>
    <w:p w14:paraId="6DE9EE1F">
      <w:pPr>
        <w:spacing w:before="16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32"/>
          <w:lang w:eastAsia="zh-CN"/>
        </w:rPr>
        <w:t>五、实验内容与任务要求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14"/>
        <w:gridCol w:w="3969"/>
        <w:gridCol w:w="2268"/>
      </w:tblGrid>
      <w:tr w14:paraId="5AC5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2610908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实验编号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FA455CB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实验名称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E7C1712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任务要求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98E14EE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输出材料</w:t>
            </w:r>
          </w:p>
        </w:tc>
      </w:tr>
      <w:tr w14:paraId="54EEB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7AF3280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实验1</w:t>
            </w:r>
          </w:p>
        </w:tc>
        <w:tc>
          <w:tcPr>
            <w:tcW w:w="1814" w:type="dxa"/>
            <w:vAlign w:val="center"/>
          </w:tcPr>
          <w:p w14:paraId="17314D8A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基础访问矩阵实验</w:t>
            </w:r>
          </w:p>
        </w:tc>
        <w:tc>
          <w:tcPr>
            <w:tcW w:w="3969" w:type="dxa"/>
            <w:vAlign w:val="center"/>
          </w:tcPr>
          <w:p w14:paraId="5978767B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建立主体-客体-操作矩阵；测试已授权、未授权、未知主体和未知客体。</w:t>
            </w:r>
          </w:p>
        </w:tc>
        <w:tc>
          <w:tcPr>
            <w:tcW w:w="2268" w:type="dxa"/>
            <w:vAlign w:val="center"/>
          </w:tcPr>
          <w:p w14:paraId="7D66343B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访问矩阵配置、请求结果表。</w:t>
            </w:r>
          </w:p>
        </w:tc>
      </w:tr>
      <w:tr w14:paraId="3830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5C96C26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实验2</w:t>
            </w:r>
          </w:p>
        </w:tc>
        <w:tc>
          <w:tcPr>
            <w:tcW w:w="1814" w:type="dxa"/>
            <w:vAlign w:val="center"/>
          </w:tcPr>
          <w:p w14:paraId="7B46E13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ACL / DAC 实验</w:t>
            </w:r>
          </w:p>
        </w:tc>
        <w:tc>
          <w:tcPr>
            <w:tcW w:w="3969" w:type="dxa"/>
            <w:vAlign w:val="center"/>
          </w:tcPr>
          <w:p w14:paraId="693A0A83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为资源配置 ACL 条目；验证用户条目、组条目和默认拒绝。</w:t>
            </w:r>
          </w:p>
        </w:tc>
        <w:tc>
          <w:tcPr>
            <w:tcW w:w="2268" w:type="dxa"/>
            <w:vAlign w:val="center"/>
          </w:tcPr>
          <w:p w14:paraId="72B22B37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ACL 表、允许/拒绝结果、DAC 变更记录。</w:t>
            </w:r>
          </w:p>
        </w:tc>
      </w:tr>
      <w:tr w14:paraId="0D73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115FA46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实验3</w:t>
            </w:r>
          </w:p>
        </w:tc>
        <w:tc>
          <w:tcPr>
            <w:tcW w:w="1814" w:type="dxa"/>
            <w:vAlign w:val="center"/>
          </w:tcPr>
          <w:p w14:paraId="032F23CE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RBAC 实验</w:t>
            </w:r>
          </w:p>
        </w:tc>
        <w:tc>
          <w:tcPr>
            <w:tcW w:w="3969" w:type="dxa"/>
            <w:vAlign w:val="center"/>
          </w:tcPr>
          <w:p w14:paraId="427D372E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建立用户-角色、角色-权限和角色继承关系；验证互斥角色约束。</w:t>
            </w:r>
          </w:p>
        </w:tc>
        <w:tc>
          <w:tcPr>
            <w:tcW w:w="2268" w:type="dxa"/>
            <w:vAlign w:val="center"/>
          </w:tcPr>
          <w:p w14:paraId="58BAB308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角色表、权限表、会话激活结果。</w:t>
            </w:r>
          </w:p>
        </w:tc>
      </w:tr>
      <w:tr w14:paraId="4DA7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624D165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实验4</w:t>
            </w:r>
          </w:p>
        </w:tc>
        <w:tc>
          <w:tcPr>
            <w:tcW w:w="1814" w:type="dxa"/>
            <w:vAlign w:val="center"/>
          </w:tcPr>
          <w:p w14:paraId="1D81BE26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MAC 标签控制实验</w:t>
            </w:r>
          </w:p>
        </w:tc>
        <w:tc>
          <w:tcPr>
            <w:tcW w:w="3969" w:type="dxa"/>
            <w:vAlign w:val="center"/>
          </w:tcPr>
          <w:p w14:paraId="156882F6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设置主体安全等级和客体安全标签；验证读写规则。</w:t>
            </w:r>
          </w:p>
        </w:tc>
        <w:tc>
          <w:tcPr>
            <w:tcW w:w="2268" w:type="dxa"/>
            <w:vAlign w:val="center"/>
          </w:tcPr>
          <w:p w14:paraId="6574D1F6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标签比较表、访问结果。</w:t>
            </w:r>
          </w:p>
        </w:tc>
      </w:tr>
      <w:tr w14:paraId="27F5A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3929415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实验5</w:t>
            </w:r>
          </w:p>
        </w:tc>
        <w:tc>
          <w:tcPr>
            <w:tcW w:w="1814" w:type="dxa"/>
            <w:vAlign w:val="center"/>
          </w:tcPr>
          <w:p w14:paraId="1947B516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ABAC 条件策略实验</w:t>
            </w:r>
          </w:p>
        </w:tc>
        <w:tc>
          <w:tcPr>
            <w:tcW w:w="3969" w:type="dxa"/>
            <w:vAlign w:val="center"/>
          </w:tcPr>
          <w:p w14:paraId="6EFABD18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设计部门、时间、设备状态、风险等级等条件策略。</w:t>
            </w:r>
          </w:p>
        </w:tc>
        <w:tc>
          <w:tcPr>
            <w:tcW w:w="2268" w:type="dxa"/>
            <w:vAlign w:val="center"/>
          </w:tcPr>
          <w:p w14:paraId="24353316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属性表、策略命中结果。</w:t>
            </w:r>
          </w:p>
        </w:tc>
      </w:tr>
      <w:tr w14:paraId="6091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5F184B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实验6</w:t>
            </w:r>
          </w:p>
        </w:tc>
        <w:tc>
          <w:tcPr>
            <w:tcW w:w="1814" w:type="dxa"/>
            <w:vAlign w:val="center"/>
          </w:tcPr>
          <w:p w14:paraId="6D7C46F3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策略冲突与组合实验</w:t>
            </w:r>
          </w:p>
        </w:tc>
        <w:tc>
          <w:tcPr>
            <w:tcW w:w="3969" w:type="dxa"/>
            <w:vAlign w:val="center"/>
          </w:tcPr>
          <w:p w14:paraId="53BAD183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构造 Permit 与 Deny 同时命中的冲突样例；比较组合算法。</w:t>
            </w:r>
          </w:p>
        </w:tc>
        <w:tc>
          <w:tcPr>
            <w:tcW w:w="2268" w:type="dxa"/>
            <w:vAlign w:val="center"/>
          </w:tcPr>
          <w:p w14:paraId="41046488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冲突样例和最终决策。</w:t>
            </w:r>
          </w:p>
        </w:tc>
      </w:tr>
      <w:tr w14:paraId="03099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D283EED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实验7</w:t>
            </w:r>
          </w:p>
        </w:tc>
        <w:tc>
          <w:tcPr>
            <w:tcW w:w="1814" w:type="dxa"/>
            <w:vAlign w:val="center"/>
          </w:tcPr>
          <w:p w14:paraId="1C02EB35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审计日志与异常访问分析</w:t>
            </w:r>
          </w:p>
        </w:tc>
        <w:tc>
          <w:tcPr>
            <w:tcW w:w="3969" w:type="dxa"/>
            <w:vAlign w:val="center"/>
          </w:tcPr>
          <w:p w14:paraId="37061351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记录每次请求的时间、主体、客体、操作、模型、结果、原因。</w:t>
            </w:r>
          </w:p>
        </w:tc>
        <w:tc>
          <w:tcPr>
            <w:tcW w:w="2268" w:type="dxa"/>
            <w:vAlign w:val="center"/>
          </w:tcPr>
          <w:p w14:paraId="7F1FD3B4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JSONL 审计日志和统计分析。</w:t>
            </w:r>
          </w:p>
        </w:tc>
      </w:tr>
    </w:tbl>
    <w:p w14:paraId="181DE0BF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实验任务表</w:t>
      </w:r>
    </w:p>
    <w:p w14:paraId="0DB5F014">
      <w:pPr>
        <w:spacing w:after="40"/>
        <w:rPr>
          <w:rFonts w:hint="eastAsia" w:ascii="Times New Roman" w:hAnsi="Times New Roman" w:eastAsia="宋体"/>
          <w:lang w:eastAsia="zh-CN"/>
        </w:rPr>
      </w:pPr>
    </w:p>
    <w:p w14:paraId="374F73FE">
      <w:pPr>
        <w:spacing w:before="16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32"/>
          <w:lang w:eastAsia="zh-CN"/>
        </w:rPr>
        <w:t>六、程序设计要求</w:t>
      </w:r>
    </w:p>
    <w:p w14:paraId="55182FE0">
      <w:pPr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建议采用模块化结构，将数据模型、策略存储、不同访问控制模型和审计模块拆分。下面只给出 function 构造结构，具体策略内容和输出答案由学生根据实验任务自行完成。</w:t>
      </w:r>
    </w:p>
    <w:p w14:paraId="1BF17513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.1 目录结构</w:t>
      </w:r>
    </w:p>
    <w:p w14:paraId="1925256F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access_control_lab/</w:t>
      </w:r>
    </w:p>
    <w:p w14:paraId="4119CA66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</w:t>
      </w:r>
    </w:p>
    <w:p w14:paraId="157671F1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models.py              # 主体、客体、请求、决策等数据结构</w:t>
      </w:r>
    </w:p>
    <w:p w14:paraId="7BFDD794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policy_store.py        # 策略加载与存储</w:t>
      </w:r>
    </w:p>
    <w:p w14:paraId="54444F56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matrix_model.py        # 访问矩阵模型</w:t>
      </w:r>
    </w:p>
    <w:p w14:paraId="5BA478C6">
      <w:pPr>
        <w:pStyle w:val="167"/>
        <w:shd w:val="clear" w:color="auto" w:fill="F2F2F2"/>
        <w:rPr>
          <w:rFonts w:ascii="Times New Roman" w:hAnsi="Times New Roman" w:eastAsia="宋体"/>
          <w:color w:val="auto"/>
          <w:shd w:val="clear" w:color="auto" w:fill="auto"/>
        </w:rPr>
      </w:pPr>
      <w:r>
        <w:rPr>
          <w:rFonts w:ascii="Times New Roman" w:hAnsi="Times New Roman" w:eastAsia="宋体"/>
          <w:color w:val="auto"/>
        </w:rPr>
        <w:t>|-- acl_model.py           # ACL / DAC 模型</w:t>
      </w:r>
    </w:p>
    <w:p w14:paraId="4FBA184C">
      <w:pPr>
        <w:pStyle w:val="167"/>
        <w:shd w:val="clear" w:color="auto" w:fill="F2F2F2"/>
        <w:rPr>
          <w:rFonts w:ascii="Times New Roman" w:hAnsi="Times New Roman" w:eastAsia="宋体"/>
          <w:color w:val="auto"/>
          <w:shd w:val="clear" w:color="auto" w:fill="auto"/>
        </w:rPr>
      </w:pPr>
      <w:r>
        <w:rPr>
          <w:rFonts w:ascii="Times New Roman" w:hAnsi="Times New Roman" w:eastAsia="宋体"/>
          <w:color w:val="auto"/>
          <w:shd w:val="clear" w:color="auto" w:fill="auto"/>
        </w:rPr>
        <w:t>|-- rbac_model.py          # RBAC 模型</w:t>
      </w:r>
    </w:p>
    <w:p w14:paraId="314309AE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mac_model.py           # MAC 标签控制模型</w:t>
      </w:r>
    </w:p>
    <w:p w14:paraId="73D72B87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abac_model.py          # ABAC 条件策略模型</w:t>
      </w:r>
    </w:p>
    <w:p w14:paraId="20ADD9A6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decision_engine.py     # 统一授权决策入口</w:t>
      </w:r>
    </w:p>
    <w:p w14:paraId="488375AB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audit_logger.py        # 审计日志模块</w:t>
      </w:r>
    </w:p>
    <w:p w14:paraId="7645FC15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test_cases.py          # 实验测试用例</w:t>
      </w:r>
    </w:p>
    <w:p w14:paraId="75E49F19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|-- main.py                # 实验主程序</w:t>
      </w:r>
    </w:p>
    <w:p w14:paraId="5EB86A75">
      <w:pPr>
        <w:pStyle w:val="167"/>
        <w:shd w:val="clear" w:color="auto" w:fill="F2F2F2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└-- report_notes.md        # 实验记录与分析</w:t>
      </w:r>
    </w:p>
    <w:p w14:paraId="63D8E564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.2 数据模型模块 models.py</w:t>
      </w:r>
    </w:p>
    <w:p w14:paraId="3E5D2978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1  </w:t>
      </w:r>
      <w:r>
        <w:rPr>
          <w:rFonts w:ascii="Consolas" w:hAnsi="Consolas" w:eastAsia="Consolas"/>
          <w:color w:val="0000FF"/>
          <w:sz w:val="18"/>
          <w:szCs w:val="18"/>
        </w:rPr>
        <w:t>from</w:t>
      </w:r>
      <w:r>
        <w:rPr>
          <w:rFonts w:ascii="Consolas" w:hAnsi="Consolas" w:eastAsia="Consolas"/>
          <w:color w:val="24292F"/>
          <w:sz w:val="18"/>
          <w:szCs w:val="18"/>
        </w:rPr>
        <w:t xml:space="preserve"> dataclasses </w:t>
      </w:r>
      <w:r>
        <w:rPr>
          <w:rFonts w:ascii="Consolas" w:hAnsi="Consolas" w:eastAsia="Consolas"/>
          <w:color w:val="0000FF"/>
          <w:sz w:val="18"/>
          <w:szCs w:val="18"/>
        </w:rPr>
        <w:t>import</w:t>
      </w:r>
      <w:r>
        <w:rPr>
          <w:rFonts w:ascii="Consolas" w:hAnsi="Consolas" w:eastAsia="Consolas"/>
          <w:color w:val="24292F"/>
          <w:sz w:val="18"/>
          <w:szCs w:val="18"/>
        </w:rPr>
        <w:t xml:space="preserve"> dataclass, field</w:t>
      </w:r>
    </w:p>
    <w:p w14:paraId="30E98E7E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2  </w:t>
      </w:r>
      <w:r>
        <w:rPr>
          <w:rFonts w:ascii="Consolas" w:hAnsi="Consolas" w:eastAsia="Consolas"/>
          <w:color w:val="0000FF"/>
          <w:sz w:val="18"/>
          <w:szCs w:val="18"/>
        </w:rPr>
        <w:t>from</w:t>
      </w:r>
      <w:r>
        <w:rPr>
          <w:rFonts w:ascii="Consolas" w:hAnsi="Consolas" w:eastAsia="Consolas"/>
          <w:color w:val="24292F"/>
          <w:sz w:val="18"/>
          <w:szCs w:val="18"/>
        </w:rPr>
        <w:t xml:space="preserve"> typing </w:t>
      </w:r>
      <w:r>
        <w:rPr>
          <w:rFonts w:ascii="Consolas" w:hAnsi="Consolas" w:eastAsia="Consolas"/>
          <w:color w:val="0000FF"/>
          <w:sz w:val="18"/>
          <w:szCs w:val="18"/>
        </w:rPr>
        <w:t>import</w:t>
      </w:r>
      <w:r>
        <w:rPr>
          <w:rFonts w:ascii="Consolas" w:hAnsi="Consolas" w:eastAsia="Consolas"/>
          <w:color w:val="24292F"/>
          <w:sz w:val="18"/>
          <w:szCs w:val="18"/>
        </w:rPr>
        <w:t xml:space="preserve"> Any, Dict, Optional, Set</w:t>
      </w:r>
    </w:p>
    <w:p w14:paraId="0C3FA842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3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</w:t>
      </w:r>
    </w:p>
    <w:p w14:paraId="072E905E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4  </w:t>
      </w:r>
      <w:r>
        <w:rPr>
          <w:rFonts w:ascii="Consolas" w:hAnsi="Consolas" w:eastAsia="Consolas"/>
          <w:color w:val="24292F"/>
          <w:sz w:val="18"/>
          <w:szCs w:val="18"/>
        </w:rPr>
        <w:t xml:space="preserve">PERMIT = </w:t>
      </w:r>
      <w:r>
        <w:rPr>
          <w:rFonts w:ascii="Consolas" w:hAnsi="Consolas" w:eastAsia="Consolas"/>
          <w:color w:val="008000"/>
          <w:sz w:val="18"/>
          <w:szCs w:val="18"/>
        </w:rPr>
        <w:t>"Permit"</w:t>
      </w:r>
    </w:p>
    <w:p w14:paraId="39713333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5  </w:t>
      </w:r>
      <w:r>
        <w:rPr>
          <w:rFonts w:ascii="Consolas" w:hAnsi="Consolas" w:eastAsia="Consolas"/>
          <w:color w:val="24292F"/>
          <w:sz w:val="18"/>
          <w:szCs w:val="18"/>
        </w:rPr>
        <w:t xml:space="preserve">DENY = </w:t>
      </w:r>
      <w:r>
        <w:rPr>
          <w:rFonts w:ascii="Consolas" w:hAnsi="Consolas" w:eastAsia="Consolas"/>
          <w:color w:val="008000"/>
          <w:sz w:val="18"/>
          <w:szCs w:val="18"/>
        </w:rPr>
        <w:t>"Deny"</w:t>
      </w:r>
    </w:p>
    <w:p w14:paraId="1FD61EE6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6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</w:t>
      </w:r>
    </w:p>
    <w:p w14:paraId="707699A0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7  </w:t>
      </w:r>
      <w:r>
        <w:rPr>
          <w:rFonts w:ascii="Consolas" w:hAnsi="Consolas" w:eastAsia="Consolas"/>
          <w:color w:val="AF00DB"/>
          <w:sz w:val="18"/>
          <w:szCs w:val="18"/>
        </w:rPr>
        <w:t>@</w:t>
      </w:r>
      <w:r>
        <w:rPr>
          <w:rFonts w:ascii="Consolas" w:hAnsi="Consolas" w:eastAsia="Consolas"/>
          <w:color w:val="24292F"/>
          <w:sz w:val="18"/>
          <w:szCs w:val="18"/>
        </w:rPr>
        <w:t>dataclass</w:t>
      </w:r>
    </w:p>
    <w:p w14:paraId="4E66E1A9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8  </w:t>
      </w:r>
      <w:r>
        <w:rPr>
          <w:rFonts w:ascii="Consolas" w:hAnsi="Consolas" w:eastAsia="Consolas"/>
          <w:color w:val="0000FF"/>
          <w:sz w:val="18"/>
          <w:szCs w:val="18"/>
        </w:rPr>
        <w:t>class</w:t>
      </w:r>
      <w:r>
        <w:rPr>
          <w:rFonts w:ascii="Consolas" w:hAnsi="Consolas" w:eastAsia="Consolas"/>
          <w:color w:val="24292F"/>
          <w:sz w:val="18"/>
          <w:szCs w:val="18"/>
        </w:rPr>
        <w:t xml:space="preserve"> Subject:</w:t>
      </w:r>
    </w:p>
    <w:p w14:paraId="339770C2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 9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</w:t>
      </w:r>
      <w:r>
        <w:rPr>
          <w:rFonts w:ascii="Consolas" w:hAnsi="Consolas" w:eastAsia="Consolas"/>
          <w:color w:val="008000"/>
          <w:sz w:val="18"/>
          <w:szCs w:val="18"/>
        </w:rPr>
        <w:t>"""</w:t>
      </w:r>
    </w:p>
    <w:p w14:paraId="394DFD84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10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功能：表示访问主体</w:t>
      </w:r>
    </w:p>
    <w:p w14:paraId="55455405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11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字段建议：</w:t>
      </w:r>
    </w:p>
    <w:p w14:paraId="2DC92410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12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subject_id - 主体唯一标识</w:t>
      </w:r>
    </w:p>
    <w:p w14:paraId="45A79ED7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13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groups     - 所属用户组</w:t>
      </w:r>
    </w:p>
    <w:p w14:paraId="59D6B6D8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14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roles      - 可分配角色</w:t>
      </w:r>
    </w:p>
    <w:p w14:paraId="11752A5B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15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attrs      - 主体属性，例如部门、岗位、等级</w:t>
      </w:r>
    </w:p>
    <w:p w14:paraId="4F93CB2B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16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"""</w:t>
      </w:r>
    </w:p>
    <w:p w14:paraId="28881ED5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17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subject_id: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1CE2058F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18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groups: Set[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  <w:r>
        <w:rPr>
          <w:rFonts w:ascii="Consolas" w:hAnsi="Consolas" w:eastAsia="Consolas"/>
          <w:color w:val="24292F"/>
          <w:sz w:val="18"/>
          <w:szCs w:val="18"/>
        </w:rPr>
        <w:t>] = field(default_factory=</w:t>
      </w:r>
      <w:r>
        <w:rPr>
          <w:rFonts w:ascii="Consolas" w:hAnsi="Consolas" w:eastAsia="Consolas"/>
          <w:color w:val="795E26"/>
          <w:sz w:val="18"/>
          <w:szCs w:val="18"/>
        </w:rPr>
        <w:t>set</w:t>
      </w:r>
      <w:r>
        <w:rPr>
          <w:rFonts w:ascii="Consolas" w:hAnsi="Consolas" w:eastAsia="Consolas"/>
          <w:color w:val="24292F"/>
          <w:sz w:val="18"/>
          <w:szCs w:val="18"/>
        </w:rPr>
        <w:t>)</w:t>
      </w:r>
    </w:p>
    <w:p w14:paraId="24E7E0AE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19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roles: Set[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  <w:r>
        <w:rPr>
          <w:rFonts w:ascii="Consolas" w:hAnsi="Consolas" w:eastAsia="Consolas"/>
          <w:color w:val="24292F"/>
          <w:sz w:val="18"/>
          <w:szCs w:val="18"/>
        </w:rPr>
        <w:t>] = field(default_factory=</w:t>
      </w:r>
      <w:r>
        <w:rPr>
          <w:rFonts w:ascii="Consolas" w:hAnsi="Consolas" w:eastAsia="Consolas"/>
          <w:color w:val="795E26"/>
          <w:sz w:val="18"/>
          <w:szCs w:val="18"/>
        </w:rPr>
        <w:t>set</w:t>
      </w:r>
      <w:r>
        <w:rPr>
          <w:rFonts w:ascii="Consolas" w:hAnsi="Consolas" w:eastAsia="Consolas"/>
          <w:color w:val="24292F"/>
          <w:sz w:val="18"/>
          <w:szCs w:val="18"/>
        </w:rPr>
        <w:t>)</w:t>
      </w:r>
    </w:p>
    <w:p w14:paraId="44BF3674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20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attrs: Dict[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  <w:r>
        <w:rPr>
          <w:rFonts w:ascii="Consolas" w:hAnsi="Consolas" w:eastAsia="Consolas"/>
          <w:color w:val="24292F"/>
          <w:sz w:val="18"/>
          <w:szCs w:val="18"/>
        </w:rPr>
        <w:t>, Any] = field(default_factory=</w:t>
      </w:r>
      <w:r>
        <w:rPr>
          <w:rFonts w:ascii="Consolas" w:hAnsi="Consolas" w:eastAsia="Consolas"/>
          <w:color w:val="795E26"/>
          <w:sz w:val="18"/>
          <w:szCs w:val="18"/>
        </w:rPr>
        <w:t>dict</w:t>
      </w:r>
      <w:r>
        <w:rPr>
          <w:rFonts w:ascii="Consolas" w:hAnsi="Consolas" w:eastAsia="Consolas"/>
          <w:color w:val="24292F"/>
          <w:sz w:val="18"/>
          <w:szCs w:val="18"/>
        </w:rPr>
        <w:t>)</w:t>
      </w:r>
    </w:p>
    <w:p w14:paraId="2B771703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21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</w:t>
      </w:r>
    </w:p>
    <w:p w14:paraId="17213232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22  </w:t>
      </w:r>
      <w:r>
        <w:rPr>
          <w:rFonts w:ascii="Consolas" w:hAnsi="Consolas" w:eastAsia="Consolas"/>
          <w:color w:val="AF00DB"/>
          <w:sz w:val="18"/>
          <w:szCs w:val="18"/>
        </w:rPr>
        <w:t>@</w:t>
      </w:r>
      <w:r>
        <w:rPr>
          <w:rFonts w:ascii="Consolas" w:hAnsi="Consolas" w:eastAsia="Consolas"/>
          <w:color w:val="24292F"/>
          <w:sz w:val="18"/>
          <w:szCs w:val="18"/>
        </w:rPr>
        <w:t>dataclass</w:t>
      </w:r>
    </w:p>
    <w:p w14:paraId="78474424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23  </w:t>
      </w:r>
      <w:r>
        <w:rPr>
          <w:rFonts w:ascii="Consolas" w:hAnsi="Consolas" w:eastAsia="Consolas"/>
          <w:color w:val="0000FF"/>
          <w:sz w:val="18"/>
          <w:szCs w:val="18"/>
        </w:rPr>
        <w:t>class</w:t>
      </w:r>
      <w:r>
        <w:rPr>
          <w:rFonts w:ascii="Consolas" w:hAnsi="Consolas" w:eastAsia="Consolas"/>
          <w:color w:val="24292F"/>
          <w:sz w:val="18"/>
          <w:szCs w:val="18"/>
        </w:rPr>
        <w:t xml:space="preserve"> Resource:</w:t>
      </w:r>
    </w:p>
    <w:p w14:paraId="0F68FB42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24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</w:t>
      </w:r>
      <w:r>
        <w:rPr>
          <w:rFonts w:ascii="Consolas" w:hAnsi="Consolas" w:eastAsia="Consolas"/>
          <w:color w:val="008000"/>
          <w:sz w:val="18"/>
          <w:szCs w:val="18"/>
        </w:rPr>
        <w:t>"""</w:t>
      </w:r>
    </w:p>
    <w:p w14:paraId="259FA391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25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功能：表示被访问客体</w:t>
      </w:r>
    </w:p>
    <w:p w14:paraId="1A524685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26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字段建议：</w:t>
      </w:r>
    </w:p>
    <w:p w14:paraId="1138955D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27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resource_id - 客体唯一标识</w:t>
      </w:r>
    </w:p>
    <w:p w14:paraId="531F0AF4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28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owner       - 资源所有者</w:t>
      </w:r>
    </w:p>
    <w:p w14:paraId="5BA8935A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29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resource_type - 资源类型</w:t>
      </w:r>
    </w:p>
    <w:p w14:paraId="11FD9C6C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30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label       - 安全标签或完整性标签</w:t>
      </w:r>
    </w:p>
    <w:p w14:paraId="7D485A5D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31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attrs       - 客体属性</w:t>
      </w:r>
    </w:p>
    <w:p w14:paraId="4829CB04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32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"""</w:t>
      </w:r>
    </w:p>
    <w:p w14:paraId="256DF09E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33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resource_id: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20EFD8C3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34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owner: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13189F08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35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resource_type: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04FB7598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36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label: Optional[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  <w:r>
        <w:rPr>
          <w:rFonts w:ascii="Consolas" w:hAnsi="Consolas" w:eastAsia="Consolas"/>
          <w:color w:val="24292F"/>
          <w:sz w:val="18"/>
          <w:szCs w:val="18"/>
        </w:rPr>
        <w:t xml:space="preserve">] = </w:t>
      </w:r>
      <w:r>
        <w:rPr>
          <w:rFonts w:ascii="Consolas" w:hAnsi="Consolas" w:eastAsia="Consolas"/>
          <w:color w:val="0000FF"/>
          <w:sz w:val="18"/>
          <w:szCs w:val="18"/>
        </w:rPr>
        <w:t>None</w:t>
      </w:r>
    </w:p>
    <w:p w14:paraId="47FBA646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37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attrs: Dict[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  <w:r>
        <w:rPr>
          <w:rFonts w:ascii="Consolas" w:hAnsi="Consolas" w:eastAsia="Consolas"/>
          <w:color w:val="24292F"/>
          <w:sz w:val="18"/>
          <w:szCs w:val="18"/>
        </w:rPr>
        <w:t>, Any] = field(default_factory=</w:t>
      </w:r>
      <w:r>
        <w:rPr>
          <w:rFonts w:ascii="Consolas" w:hAnsi="Consolas" w:eastAsia="Consolas"/>
          <w:color w:val="795E26"/>
          <w:sz w:val="18"/>
          <w:szCs w:val="18"/>
        </w:rPr>
        <w:t>dict</w:t>
      </w:r>
      <w:r>
        <w:rPr>
          <w:rFonts w:ascii="Consolas" w:hAnsi="Consolas" w:eastAsia="Consolas"/>
          <w:color w:val="24292F"/>
          <w:sz w:val="18"/>
          <w:szCs w:val="18"/>
        </w:rPr>
        <w:t>)</w:t>
      </w:r>
    </w:p>
    <w:p w14:paraId="367FE1BC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38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</w:t>
      </w:r>
    </w:p>
    <w:p w14:paraId="22252033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39  </w:t>
      </w:r>
      <w:r>
        <w:rPr>
          <w:rFonts w:ascii="Consolas" w:hAnsi="Consolas" w:eastAsia="Consolas"/>
          <w:color w:val="AF00DB"/>
          <w:sz w:val="18"/>
          <w:szCs w:val="18"/>
        </w:rPr>
        <w:t>@</w:t>
      </w:r>
      <w:r>
        <w:rPr>
          <w:rFonts w:ascii="Consolas" w:hAnsi="Consolas" w:eastAsia="Consolas"/>
          <w:color w:val="24292F"/>
          <w:sz w:val="18"/>
          <w:szCs w:val="18"/>
        </w:rPr>
        <w:t>dataclass</w:t>
      </w:r>
    </w:p>
    <w:p w14:paraId="42DAEEA0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40  </w:t>
      </w:r>
      <w:r>
        <w:rPr>
          <w:rFonts w:ascii="Consolas" w:hAnsi="Consolas" w:eastAsia="Consolas"/>
          <w:color w:val="0000FF"/>
          <w:sz w:val="18"/>
          <w:szCs w:val="18"/>
        </w:rPr>
        <w:t>class</w:t>
      </w:r>
      <w:r>
        <w:rPr>
          <w:rFonts w:ascii="Consolas" w:hAnsi="Consolas" w:eastAsia="Consolas"/>
          <w:color w:val="24292F"/>
          <w:sz w:val="18"/>
          <w:szCs w:val="18"/>
        </w:rPr>
        <w:t xml:space="preserve"> AccessRequest:</w:t>
      </w:r>
    </w:p>
    <w:p w14:paraId="2395E068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41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</w:t>
      </w:r>
      <w:r>
        <w:rPr>
          <w:rFonts w:ascii="Consolas" w:hAnsi="Consolas" w:eastAsia="Consolas"/>
          <w:color w:val="008000"/>
          <w:sz w:val="18"/>
          <w:szCs w:val="18"/>
        </w:rPr>
        <w:t>"""</w:t>
      </w:r>
    </w:p>
    <w:p w14:paraId="018E52D3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42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功能：封装一次访问请求</w:t>
      </w:r>
    </w:p>
    <w:p w14:paraId="27622499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43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"""</w:t>
      </w:r>
    </w:p>
    <w:p w14:paraId="65C6CDBD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44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subject_id: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0498A5B4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45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resource_id: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20FD9662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46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action: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18110EFC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47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context: Dict[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  <w:r>
        <w:rPr>
          <w:rFonts w:ascii="Consolas" w:hAnsi="Consolas" w:eastAsia="Consolas"/>
          <w:color w:val="24292F"/>
          <w:sz w:val="18"/>
          <w:szCs w:val="18"/>
        </w:rPr>
        <w:t>, Any] = field(default_factory=</w:t>
      </w:r>
      <w:r>
        <w:rPr>
          <w:rFonts w:ascii="Consolas" w:hAnsi="Consolas" w:eastAsia="Consolas"/>
          <w:color w:val="795E26"/>
          <w:sz w:val="18"/>
          <w:szCs w:val="18"/>
        </w:rPr>
        <w:t>dict</w:t>
      </w:r>
      <w:r>
        <w:rPr>
          <w:rFonts w:ascii="Consolas" w:hAnsi="Consolas" w:eastAsia="Consolas"/>
          <w:color w:val="24292F"/>
          <w:sz w:val="18"/>
          <w:szCs w:val="18"/>
        </w:rPr>
        <w:t>)</w:t>
      </w:r>
    </w:p>
    <w:p w14:paraId="38CA9CC6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48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</w:t>
      </w:r>
    </w:p>
    <w:p w14:paraId="414CC769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49  </w:t>
      </w:r>
      <w:r>
        <w:rPr>
          <w:rFonts w:ascii="Consolas" w:hAnsi="Consolas" w:eastAsia="Consolas"/>
          <w:color w:val="AF00DB"/>
          <w:sz w:val="18"/>
          <w:szCs w:val="18"/>
        </w:rPr>
        <w:t>@</w:t>
      </w:r>
      <w:r>
        <w:rPr>
          <w:rFonts w:ascii="Consolas" w:hAnsi="Consolas" w:eastAsia="Consolas"/>
          <w:color w:val="24292F"/>
          <w:sz w:val="18"/>
          <w:szCs w:val="18"/>
        </w:rPr>
        <w:t>dataclass</w:t>
      </w:r>
    </w:p>
    <w:p w14:paraId="47176978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50  </w:t>
      </w:r>
      <w:r>
        <w:rPr>
          <w:rFonts w:ascii="Consolas" w:hAnsi="Consolas" w:eastAsia="Consolas"/>
          <w:color w:val="0000FF"/>
          <w:sz w:val="18"/>
          <w:szCs w:val="18"/>
        </w:rPr>
        <w:t>class</w:t>
      </w:r>
      <w:r>
        <w:rPr>
          <w:rFonts w:ascii="Consolas" w:hAnsi="Consolas" w:eastAsia="Consolas"/>
          <w:color w:val="24292F"/>
          <w:sz w:val="18"/>
          <w:szCs w:val="18"/>
        </w:rPr>
        <w:t xml:space="preserve"> AccessDecision:</w:t>
      </w:r>
    </w:p>
    <w:p w14:paraId="080F7FBC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51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</w:t>
      </w:r>
      <w:r>
        <w:rPr>
          <w:rFonts w:ascii="Consolas" w:hAnsi="Consolas" w:eastAsia="Consolas"/>
          <w:color w:val="008000"/>
          <w:sz w:val="18"/>
          <w:szCs w:val="18"/>
        </w:rPr>
        <w:t>"""</w:t>
      </w:r>
    </w:p>
    <w:p w14:paraId="4FC9EF19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52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功能：表示授权判断结果</w:t>
      </w:r>
    </w:p>
    <w:p w14:paraId="50CB4016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53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字段建议：</w:t>
      </w:r>
    </w:p>
    <w:p w14:paraId="139E01CB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54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effect - Permit 或 Deny</w:t>
      </w:r>
    </w:p>
    <w:p w14:paraId="7870BA01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55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reason - 判定原因</w:t>
      </w:r>
    </w:p>
    <w:p w14:paraId="6B9F91BD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56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    matched_policy - 命中的策略标识</w:t>
      </w:r>
    </w:p>
    <w:p w14:paraId="1DFE680C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57  </w:t>
      </w:r>
      <w:r>
        <w:rPr>
          <w:rFonts w:ascii="Consolas" w:hAnsi="Consolas" w:eastAsia="Consolas"/>
          <w:color w:val="008000"/>
          <w:sz w:val="18"/>
          <w:szCs w:val="18"/>
        </w:rPr>
        <w:t xml:space="preserve">    """</w:t>
      </w:r>
    </w:p>
    <w:p w14:paraId="26426FBC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58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effect: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0CB21F30">
      <w:pPr>
        <w:shd w:val="clear" w:fill="F6F8FA"/>
        <w:spacing w:before="0" w:after="0" w:line="240" w:lineRule="auto"/>
        <w:ind w:left="85" w:right="85"/>
        <w:rPr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59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reason: 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</w:p>
    <w:p w14:paraId="1E1477FE">
      <w:pPr>
        <w:shd w:val="clear" w:fill="F6F8FA"/>
        <w:spacing w:before="0" w:after="0" w:line="240" w:lineRule="auto"/>
        <w:ind w:left="85" w:right="85"/>
        <w:rPr>
          <w:rFonts w:ascii="Times New Roman" w:hAnsi="Times New Roman" w:eastAsia="宋体"/>
          <w:color w:val="auto"/>
          <w:sz w:val="18"/>
          <w:szCs w:val="18"/>
        </w:rPr>
      </w:pPr>
      <w:r>
        <w:rPr>
          <w:rFonts w:ascii="Consolas" w:hAnsi="Consolas" w:eastAsia="Consolas"/>
          <w:color w:val="6A737D"/>
          <w:sz w:val="18"/>
          <w:szCs w:val="18"/>
        </w:rPr>
        <w:t xml:space="preserve">  60  </w:t>
      </w:r>
      <w:r>
        <w:rPr>
          <w:rFonts w:ascii="Consolas" w:hAnsi="Consolas" w:eastAsia="Consolas"/>
          <w:color w:val="24292F"/>
          <w:sz w:val="18"/>
          <w:szCs w:val="18"/>
        </w:rPr>
        <w:t xml:space="preserve">    matched_policy: Optional[</w:t>
      </w:r>
      <w:r>
        <w:rPr>
          <w:rFonts w:ascii="Consolas" w:hAnsi="Consolas" w:eastAsia="Consolas"/>
          <w:color w:val="795E26"/>
          <w:sz w:val="18"/>
          <w:szCs w:val="18"/>
        </w:rPr>
        <w:t>str</w:t>
      </w:r>
      <w:r>
        <w:rPr>
          <w:rFonts w:ascii="Consolas" w:hAnsi="Consolas" w:eastAsia="Consolas"/>
          <w:color w:val="24292F"/>
          <w:sz w:val="18"/>
          <w:szCs w:val="18"/>
        </w:rPr>
        <w:t xml:space="preserve">] = </w:t>
      </w:r>
      <w:r>
        <w:rPr>
          <w:rFonts w:ascii="Consolas" w:hAnsi="Consolas" w:eastAsia="Consolas"/>
          <w:color w:val="0000FF"/>
          <w:sz w:val="18"/>
          <w:szCs w:val="18"/>
        </w:rPr>
        <w:t>None</w:t>
      </w:r>
    </w:p>
    <w:p w14:paraId="6BC28E6F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.3 策略存储模块 policy_store.py</w:t>
      </w:r>
    </w:p>
    <w:p w14:paraId="3A5978C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1 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json</w:t>
      </w:r>
    </w:p>
    <w:p w14:paraId="071E08F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pathlib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Path</w:t>
      </w:r>
    </w:p>
    <w:p w14:paraId="56F326E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67340BA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models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Resource, Subject</w:t>
      </w:r>
    </w:p>
    <w:p w14:paraId="0A40755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7340DD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_read_json(path: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132A0FF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with</w:t>
      </w:r>
      <w:r>
        <w:rPr>
          <w:rFonts w:ascii="Consolas" w:hAnsi="Consolas" w:eastAsia="Consolas"/>
          <w:color w:val="24292F"/>
          <w:sz w:val="16"/>
        </w:rPr>
        <w:t xml:space="preserve"> Path(path).</w:t>
      </w:r>
      <w:r>
        <w:rPr>
          <w:rFonts w:ascii="Consolas" w:hAnsi="Consolas" w:eastAsia="Consolas"/>
          <w:color w:val="795E26"/>
          <w:sz w:val="16"/>
        </w:rPr>
        <w:t>open</w:t>
      </w:r>
      <w:r>
        <w:rPr>
          <w:rFonts w:ascii="Consolas" w:hAnsi="Consolas" w:eastAsia="Consolas"/>
          <w:color w:val="24292F"/>
          <w:sz w:val="16"/>
        </w:rPr>
        <w:t>(</w:t>
      </w:r>
      <w:r>
        <w:rPr>
          <w:rFonts w:ascii="Consolas" w:hAnsi="Consolas" w:eastAsia="Consolas"/>
          <w:color w:val="008000"/>
          <w:sz w:val="16"/>
        </w:rPr>
        <w:t>"r"</w:t>
      </w:r>
      <w:r>
        <w:rPr>
          <w:rFonts w:ascii="Consolas" w:hAnsi="Consolas" w:eastAsia="Consolas"/>
          <w:color w:val="24292F"/>
          <w:sz w:val="16"/>
        </w:rPr>
        <w:t>, encoding=</w:t>
      </w:r>
      <w:r>
        <w:rPr>
          <w:rFonts w:ascii="Consolas" w:hAnsi="Consolas" w:eastAsia="Consolas"/>
          <w:color w:val="008000"/>
          <w:sz w:val="16"/>
        </w:rPr>
        <w:t>"utf-8"</w:t>
      </w:r>
      <w:r>
        <w:rPr>
          <w:rFonts w:ascii="Consolas" w:hAnsi="Consolas" w:eastAsia="Consolas"/>
          <w:color w:val="24292F"/>
          <w:sz w:val="16"/>
        </w:rPr>
        <w:t xml:space="preserve">) </w:t>
      </w:r>
      <w:r>
        <w:rPr>
          <w:rFonts w:ascii="Consolas" w:hAnsi="Consolas" w:eastAsia="Consolas"/>
          <w:color w:val="0000FF"/>
          <w:sz w:val="16"/>
        </w:rPr>
        <w:t>as</w:t>
      </w:r>
      <w:r>
        <w:rPr>
          <w:rFonts w:ascii="Consolas" w:hAnsi="Consolas" w:eastAsia="Consolas"/>
          <w:color w:val="24292F"/>
          <w:sz w:val="16"/>
        </w:rPr>
        <w:t xml:space="preserve"> handle:</w:t>
      </w:r>
    </w:p>
    <w:p w14:paraId="3413223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json.load(handle)</w:t>
      </w:r>
    </w:p>
    <w:p w14:paraId="6D80A1A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4655D67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load_subjects(path: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7CEA772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0546713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008000"/>
          <w:sz w:val="16"/>
        </w:rPr>
        <w:t xml:space="preserve">    功能：加载主体数据</w:t>
      </w:r>
    </w:p>
    <w:p w14:paraId="273893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008000"/>
          <w:sz w:val="16"/>
        </w:rPr>
        <w:t xml:space="preserve">    输入：主体配置文件路径</w:t>
      </w:r>
    </w:p>
    <w:p w14:paraId="5716E9A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008000"/>
          <w:sz w:val="16"/>
        </w:rPr>
        <w:t xml:space="preserve">    输出：subject_id -&gt; Subject 的映射</w:t>
      </w:r>
    </w:p>
    <w:p w14:paraId="7440226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2C17178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24292F"/>
          <w:sz w:val="16"/>
        </w:rPr>
        <w:t xml:space="preserve">    data = _read_json(path)</w:t>
      </w:r>
    </w:p>
    <w:p w14:paraId="2D4C448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{</w:t>
      </w:r>
    </w:p>
    <w:p w14:paraId="5A0AFB5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       item[</w:t>
      </w:r>
      <w:r>
        <w:rPr>
          <w:rFonts w:ascii="Consolas" w:hAnsi="Consolas" w:eastAsia="Consolas"/>
          <w:color w:val="008000"/>
          <w:sz w:val="16"/>
        </w:rPr>
        <w:t>"subject_id"</w:t>
      </w:r>
      <w:r>
        <w:rPr>
          <w:rFonts w:ascii="Consolas" w:hAnsi="Consolas" w:eastAsia="Consolas"/>
          <w:color w:val="24292F"/>
          <w:sz w:val="16"/>
        </w:rPr>
        <w:t>]: Subject(</w:t>
      </w:r>
    </w:p>
    <w:p w14:paraId="0AB03F9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24292F"/>
          <w:sz w:val="16"/>
        </w:rPr>
        <w:t xml:space="preserve">            subject_id=item[</w:t>
      </w:r>
      <w:r>
        <w:rPr>
          <w:rFonts w:ascii="Consolas" w:hAnsi="Consolas" w:eastAsia="Consolas"/>
          <w:color w:val="008000"/>
          <w:sz w:val="16"/>
        </w:rPr>
        <w:t>"subject_id"</w:t>
      </w:r>
      <w:r>
        <w:rPr>
          <w:rFonts w:ascii="Consolas" w:hAnsi="Consolas" w:eastAsia="Consolas"/>
          <w:color w:val="24292F"/>
          <w:sz w:val="16"/>
        </w:rPr>
        <w:t>],</w:t>
      </w:r>
    </w:p>
    <w:p w14:paraId="382F98F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           groups=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(item.get(</w:t>
      </w:r>
      <w:r>
        <w:rPr>
          <w:rFonts w:ascii="Consolas" w:hAnsi="Consolas" w:eastAsia="Consolas"/>
          <w:color w:val="008000"/>
          <w:sz w:val="16"/>
        </w:rPr>
        <w:t>"groups"</w:t>
      </w:r>
      <w:r>
        <w:rPr>
          <w:rFonts w:ascii="Consolas" w:hAnsi="Consolas" w:eastAsia="Consolas"/>
          <w:color w:val="24292F"/>
          <w:sz w:val="16"/>
        </w:rPr>
        <w:t>, [])),</w:t>
      </w:r>
    </w:p>
    <w:p w14:paraId="3D5D76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        roles=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(item.get(</w:t>
      </w:r>
      <w:r>
        <w:rPr>
          <w:rFonts w:ascii="Consolas" w:hAnsi="Consolas" w:eastAsia="Consolas"/>
          <w:color w:val="008000"/>
          <w:sz w:val="16"/>
        </w:rPr>
        <w:t>"roles"</w:t>
      </w:r>
      <w:r>
        <w:rPr>
          <w:rFonts w:ascii="Consolas" w:hAnsi="Consolas" w:eastAsia="Consolas"/>
          <w:color w:val="24292F"/>
          <w:sz w:val="16"/>
        </w:rPr>
        <w:t>, [])),</w:t>
      </w:r>
    </w:p>
    <w:p w14:paraId="6836FEC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           attrs=item.get(</w:t>
      </w:r>
      <w:r>
        <w:rPr>
          <w:rFonts w:ascii="Consolas" w:hAnsi="Consolas" w:eastAsia="Consolas"/>
          <w:color w:val="008000"/>
          <w:sz w:val="16"/>
        </w:rPr>
        <w:t>"attrs"</w:t>
      </w:r>
      <w:r>
        <w:rPr>
          <w:rFonts w:ascii="Consolas" w:hAnsi="Consolas" w:eastAsia="Consolas"/>
          <w:color w:val="24292F"/>
          <w:sz w:val="16"/>
        </w:rPr>
        <w:t>, {}),</w:t>
      </w:r>
    </w:p>
    <w:p w14:paraId="28496AC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24292F"/>
          <w:sz w:val="16"/>
        </w:rPr>
        <w:t xml:space="preserve">        )</w:t>
      </w:r>
    </w:p>
    <w:p w14:paraId="282EF0A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data</w:t>
      </w:r>
    </w:p>
    <w:p w14:paraId="647D9C3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5B79F8D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CA52D2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load_resources(path: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6F172B9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31F0878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008000"/>
          <w:sz w:val="16"/>
        </w:rPr>
        <w:t xml:space="preserve">    功能：加载资源数据</w:t>
      </w:r>
    </w:p>
    <w:p w14:paraId="1BEFAE9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008000"/>
          <w:sz w:val="16"/>
        </w:rPr>
        <w:t xml:space="preserve">    输出：resource_id -&gt; Resource 的映射</w:t>
      </w:r>
    </w:p>
    <w:p w14:paraId="28D6BFB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78EFC4B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data = _read_json(path)</w:t>
      </w:r>
    </w:p>
    <w:p w14:paraId="4A48B73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{</w:t>
      </w:r>
    </w:p>
    <w:p w14:paraId="5BFE289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    item[</w:t>
      </w:r>
      <w:r>
        <w:rPr>
          <w:rFonts w:ascii="Consolas" w:hAnsi="Consolas" w:eastAsia="Consolas"/>
          <w:color w:val="008000"/>
          <w:sz w:val="16"/>
        </w:rPr>
        <w:t>"resource_id"</w:t>
      </w:r>
      <w:r>
        <w:rPr>
          <w:rFonts w:ascii="Consolas" w:hAnsi="Consolas" w:eastAsia="Consolas"/>
          <w:color w:val="24292F"/>
          <w:sz w:val="16"/>
        </w:rPr>
        <w:t>]: Resource(</w:t>
      </w:r>
    </w:p>
    <w:p w14:paraId="4DC2ED1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           resource_id=item[</w:t>
      </w:r>
      <w:r>
        <w:rPr>
          <w:rFonts w:ascii="Consolas" w:hAnsi="Consolas" w:eastAsia="Consolas"/>
          <w:color w:val="008000"/>
          <w:sz w:val="16"/>
        </w:rPr>
        <w:t>"resource_id"</w:t>
      </w:r>
      <w:r>
        <w:rPr>
          <w:rFonts w:ascii="Consolas" w:hAnsi="Consolas" w:eastAsia="Consolas"/>
          <w:color w:val="24292F"/>
          <w:sz w:val="16"/>
        </w:rPr>
        <w:t>],</w:t>
      </w:r>
    </w:p>
    <w:p w14:paraId="230F052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24292F"/>
          <w:sz w:val="16"/>
        </w:rPr>
        <w:t xml:space="preserve">            owner=item[</w:t>
      </w:r>
      <w:r>
        <w:rPr>
          <w:rFonts w:ascii="Consolas" w:hAnsi="Consolas" w:eastAsia="Consolas"/>
          <w:color w:val="008000"/>
          <w:sz w:val="16"/>
        </w:rPr>
        <w:t>"owner"</w:t>
      </w:r>
      <w:r>
        <w:rPr>
          <w:rFonts w:ascii="Consolas" w:hAnsi="Consolas" w:eastAsia="Consolas"/>
          <w:color w:val="24292F"/>
          <w:sz w:val="16"/>
        </w:rPr>
        <w:t>],</w:t>
      </w:r>
    </w:p>
    <w:p w14:paraId="2746958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24292F"/>
          <w:sz w:val="16"/>
        </w:rPr>
        <w:t xml:space="preserve">            resource_type=item[</w:t>
      </w:r>
      <w:r>
        <w:rPr>
          <w:rFonts w:ascii="Consolas" w:hAnsi="Consolas" w:eastAsia="Consolas"/>
          <w:color w:val="008000"/>
          <w:sz w:val="16"/>
        </w:rPr>
        <w:t>"resource_type"</w:t>
      </w:r>
      <w:r>
        <w:rPr>
          <w:rFonts w:ascii="Consolas" w:hAnsi="Consolas" w:eastAsia="Consolas"/>
          <w:color w:val="24292F"/>
          <w:sz w:val="16"/>
        </w:rPr>
        <w:t>],</w:t>
      </w:r>
    </w:p>
    <w:p w14:paraId="36AC3E9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24292F"/>
          <w:sz w:val="16"/>
        </w:rPr>
        <w:t xml:space="preserve">            label=item.get(</w:t>
      </w:r>
      <w:r>
        <w:rPr>
          <w:rFonts w:ascii="Consolas" w:hAnsi="Consolas" w:eastAsia="Consolas"/>
          <w:color w:val="008000"/>
          <w:sz w:val="16"/>
        </w:rPr>
        <w:t>"label"</w:t>
      </w:r>
      <w:r>
        <w:rPr>
          <w:rFonts w:ascii="Consolas" w:hAnsi="Consolas" w:eastAsia="Consolas"/>
          <w:color w:val="24292F"/>
          <w:sz w:val="16"/>
        </w:rPr>
        <w:t>),</w:t>
      </w:r>
    </w:p>
    <w:p w14:paraId="2F6AE2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24292F"/>
          <w:sz w:val="16"/>
        </w:rPr>
        <w:t xml:space="preserve">            attrs=item.get(</w:t>
      </w:r>
      <w:r>
        <w:rPr>
          <w:rFonts w:ascii="Consolas" w:hAnsi="Consolas" w:eastAsia="Consolas"/>
          <w:color w:val="008000"/>
          <w:sz w:val="16"/>
        </w:rPr>
        <w:t>"attrs"</w:t>
      </w:r>
      <w:r>
        <w:rPr>
          <w:rFonts w:ascii="Consolas" w:hAnsi="Consolas" w:eastAsia="Consolas"/>
          <w:color w:val="24292F"/>
          <w:sz w:val="16"/>
        </w:rPr>
        <w:t>, {}),</w:t>
      </w:r>
    </w:p>
    <w:p w14:paraId="6747E9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24292F"/>
          <w:sz w:val="16"/>
        </w:rPr>
        <w:t xml:space="preserve">        )</w:t>
      </w:r>
    </w:p>
    <w:p w14:paraId="62A4C41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data</w:t>
      </w:r>
    </w:p>
    <w:p w14:paraId="2625515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4CB2D8D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26EAAE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load_acl_policies(path: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28A95DA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1A95FEA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008000"/>
          <w:sz w:val="16"/>
        </w:rPr>
        <w:t xml:space="preserve">    功能：加载 ACL 策略</w:t>
      </w:r>
    </w:p>
    <w:p w14:paraId="4592338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008000"/>
          <w:sz w:val="16"/>
        </w:rPr>
        <w:t xml:space="preserve">    输出：resource_id -&gt; ACL 条目列表</w:t>
      </w:r>
    </w:p>
    <w:p w14:paraId="55AC2FE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74DC70E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_read_json(path)</w:t>
      </w:r>
    </w:p>
    <w:p w14:paraId="1B3B51A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032B70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load_rbac_policies(path: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49AC145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33DBAD3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008000"/>
          <w:sz w:val="16"/>
        </w:rPr>
        <w:t xml:space="preserve">    功能：加载 RBAC 策略</w:t>
      </w:r>
    </w:p>
    <w:p w14:paraId="33009D1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008000"/>
          <w:sz w:val="16"/>
        </w:rPr>
        <w:t xml:space="preserve">    包括用户-角色、角色-权限、角色继承、互斥角色等</w:t>
      </w:r>
    </w:p>
    <w:p w14:paraId="0C74FC1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295F37A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_read_json(path)</w:t>
      </w:r>
    </w:p>
    <w:p w14:paraId="498A543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63107DB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load_mac_policies(path: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3BFA5FB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597EC2D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008000"/>
          <w:sz w:val="16"/>
        </w:rPr>
        <w:t xml:space="preserve">    功能：加载 MAC 标签规则</w:t>
      </w:r>
    </w:p>
    <w:p w14:paraId="6848016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5A79B89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_read_json(path)</w:t>
      </w:r>
    </w:p>
    <w:p w14:paraId="61369DD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5877CF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load_abac_policies(path: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>:</w:t>
      </w:r>
    </w:p>
    <w:p w14:paraId="0A33C14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41C676B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008000"/>
          <w:sz w:val="16"/>
        </w:rPr>
        <w:t xml:space="preserve">    功能：加载 ABAC 条件策略</w:t>
      </w:r>
    </w:p>
    <w:p w14:paraId="6E46B6F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67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089EC62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_read_json(path)</w:t>
      </w:r>
    </w:p>
    <w:p w14:paraId="4B80C965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.4 访问矩阵模块 matrix_model.py</w:t>
      </w:r>
    </w:p>
    <w:p w14:paraId="60049E6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</w:t>
      </w:r>
      <w:r>
        <w:rPr>
          <w:rFonts w:hint="eastAsia" w:ascii="Consolas" w:hAnsi="Consolas"/>
          <w:color w:val="6A737D"/>
          <w:sz w:val="16"/>
          <w:lang w:val="en-US" w:eastAsia="zh-CN"/>
        </w:rPr>
        <w:t xml:space="preserve"> </w:t>
      </w:r>
      <w:r>
        <w:rPr>
          <w:rFonts w:ascii="Consolas" w:hAnsi="Consolas" w:eastAsia="Consolas"/>
          <w:color w:val="6A737D"/>
          <w:sz w:val="16"/>
        </w:rPr>
        <w:t xml:space="preserve">1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models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AccessDecision, DENY, PERMIT</w:t>
      </w:r>
    </w:p>
    <w:p w14:paraId="13D5995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C99656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build_access_matrix(subjects: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permissions: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12AFBB4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461DD4C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8000"/>
          <w:sz w:val="16"/>
        </w:rPr>
        <w:t xml:space="preserve">    功能：构造访问矩阵</w:t>
      </w:r>
    </w:p>
    <w:p w14:paraId="1B626B4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008000"/>
          <w:sz w:val="16"/>
        </w:rPr>
        <w:t xml:space="preserve">    输出结构示例：</w:t>
      </w:r>
    </w:p>
    <w:p w14:paraId="02AAA17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008000"/>
          <w:sz w:val="16"/>
        </w:rPr>
        <w:t xml:space="preserve">        matrix[subject_id][resource_id] = set(actions)</w:t>
      </w:r>
    </w:p>
    <w:p w14:paraId="6FC8E90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70E8352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24292F"/>
          <w:sz w:val="16"/>
        </w:rPr>
        <w:t xml:space="preserve">    matrix = {</w:t>
      </w:r>
    </w:p>
    <w:p w14:paraId="612632C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24292F"/>
          <w:sz w:val="16"/>
        </w:rPr>
        <w:t xml:space="preserve">        subject_id: {resource_id: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 xml:space="preserve">()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resource_id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resources}</w:t>
      </w:r>
    </w:p>
    <w:p w14:paraId="3FF2D6D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subject_id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subjects</w:t>
      </w:r>
    </w:p>
    <w:p w14:paraId="1C98AAD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0E005A1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permissions:</w:t>
      </w:r>
    </w:p>
    <w:p w14:paraId="28B7CC5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24292F"/>
          <w:sz w:val="16"/>
        </w:rPr>
        <w:t xml:space="preserve">        subject_id = item[</w:t>
      </w:r>
      <w:r>
        <w:rPr>
          <w:rFonts w:ascii="Consolas" w:hAnsi="Consolas" w:eastAsia="Consolas"/>
          <w:color w:val="008000"/>
          <w:sz w:val="16"/>
        </w:rPr>
        <w:t>"subject_id"</w:t>
      </w:r>
      <w:r>
        <w:rPr>
          <w:rFonts w:ascii="Consolas" w:hAnsi="Consolas" w:eastAsia="Consolas"/>
          <w:color w:val="24292F"/>
          <w:sz w:val="16"/>
        </w:rPr>
        <w:t>]</w:t>
      </w:r>
    </w:p>
    <w:p w14:paraId="557681C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24292F"/>
          <w:sz w:val="16"/>
        </w:rPr>
        <w:t xml:space="preserve">        resource_id = item[</w:t>
      </w:r>
      <w:r>
        <w:rPr>
          <w:rFonts w:ascii="Consolas" w:hAnsi="Consolas" w:eastAsia="Consolas"/>
          <w:color w:val="008000"/>
          <w:sz w:val="16"/>
        </w:rPr>
        <w:t>"resource_id"</w:t>
      </w:r>
      <w:r>
        <w:rPr>
          <w:rFonts w:ascii="Consolas" w:hAnsi="Consolas" w:eastAsia="Consolas"/>
          <w:color w:val="24292F"/>
          <w:sz w:val="16"/>
        </w:rPr>
        <w:t>]</w:t>
      </w:r>
    </w:p>
    <w:p w14:paraId="61DD87F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24292F"/>
          <w:sz w:val="16"/>
        </w:rPr>
        <w:t xml:space="preserve">        actions =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(item.get(</w:t>
      </w:r>
      <w:r>
        <w:rPr>
          <w:rFonts w:ascii="Consolas" w:hAnsi="Consolas" w:eastAsia="Consolas"/>
          <w:color w:val="008000"/>
          <w:sz w:val="16"/>
        </w:rPr>
        <w:t>"actions"</w:t>
      </w:r>
      <w:r>
        <w:rPr>
          <w:rFonts w:ascii="Consolas" w:hAnsi="Consolas" w:eastAsia="Consolas"/>
          <w:color w:val="24292F"/>
          <w:sz w:val="16"/>
        </w:rPr>
        <w:t>, []))</w:t>
      </w:r>
    </w:p>
    <w:p w14:paraId="0BCF38D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24292F"/>
          <w:sz w:val="16"/>
        </w:rPr>
        <w:t xml:space="preserve">        matrix.setdefault(subject_id, {}).setdefault(resource_id,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()).update(actions)</w:t>
      </w:r>
    </w:p>
    <w:p w14:paraId="66824D0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matrix</w:t>
      </w:r>
    </w:p>
    <w:p w14:paraId="5DD05A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0B6E3BB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check_matrix_access(request, matrix: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):</w:t>
      </w:r>
    </w:p>
    <w:p w14:paraId="3ECB261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464169A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008000"/>
          <w:sz w:val="16"/>
        </w:rPr>
        <w:t xml:space="preserve">    功能：基于访问矩阵判断请求是否允许</w:t>
      </w:r>
    </w:p>
    <w:p w14:paraId="49D4D21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008000"/>
          <w:sz w:val="16"/>
        </w:rPr>
        <w:t xml:space="preserve">    输出：AccessDecision</w:t>
      </w:r>
    </w:p>
    <w:p w14:paraId="2211495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1DF7338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request.subject_id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matrix:</w:t>
      </w:r>
    </w:p>
    <w:p w14:paraId="2451CD3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"UNKNOWN_SUBJECT"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"matrix-default-deny"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3AFB032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24292F"/>
          <w:sz w:val="16"/>
        </w:rPr>
        <w:t xml:space="preserve">    known_resources = {resource_id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row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matrix.values()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resource_id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row}</w:t>
      </w:r>
    </w:p>
    <w:p w14:paraId="1A61C76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request.resource_id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known_resources:</w:t>
      </w:r>
    </w:p>
    <w:p w14:paraId="4D18E9E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"UNKNOWN_RESOURCE"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"matrix-default-deny"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47239BB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24292F"/>
          <w:sz w:val="16"/>
        </w:rPr>
        <w:t xml:space="preserve">    allowed_actions = matrix.get(request.subject_id, {}).get(request.resource_id,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())</w:t>
      </w:r>
    </w:p>
    <w:p w14:paraId="7CC5634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request.action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allowed_actions:</w:t>
      </w:r>
    </w:p>
    <w:p w14:paraId="2AE1C58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"MATRIX_ACTION_ALLOWED"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"matrix-cell"</w:t>
      </w:r>
      <w:r>
        <w:rPr>
          <w:rFonts w:ascii="Consolas" w:hAnsi="Consolas" w:eastAsia="Consolas"/>
          <w:color w:val="24292F"/>
          <w:sz w:val="16"/>
        </w:rPr>
        <w:t>)</w:t>
      </w:r>
    </w:p>
    <w:p w14:paraId="2258A56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"MATRIX_ACTION_NOT_GRANTED"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"matrix-default-deny"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71E3E24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3041EE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update_matrix_permission(matrix: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subject_id: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resource_id: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action: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effect: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631851A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2B3B1C9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008000"/>
          <w:sz w:val="16"/>
        </w:rPr>
        <w:t xml:space="preserve">    功能：修改访问矩阵中的权限</w:t>
      </w:r>
    </w:p>
    <w:p w14:paraId="7C29A46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008000"/>
          <w:sz w:val="16"/>
        </w:rPr>
        <w:t xml:space="preserve">    说明：effect 可用于表示授予或撤销</w:t>
      </w:r>
    </w:p>
    <w:p w14:paraId="0250C24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69A9CDC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24292F"/>
          <w:sz w:val="16"/>
        </w:rPr>
        <w:t xml:space="preserve">    actions = matrix.setdefault(subject_id, {}).setdefault(resource_id,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())</w:t>
      </w:r>
    </w:p>
    <w:p w14:paraId="60ED3E2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effect.lower()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{</w:t>
      </w:r>
      <w:r>
        <w:rPr>
          <w:rFonts w:ascii="Consolas" w:hAnsi="Consolas" w:eastAsia="Consolas"/>
          <w:color w:val="008000"/>
          <w:sz w:val="16"/>
        </w:rPr>
        <w:t>"grant"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"permit"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"allow"</w:t>
      </w:r>
      <w:r>
        <w:rPr>
          <w:rFonts w:ascii="Consolas" w:hAnsi="Consolas" w:eastAsia="Consolas"/>
          <w:color w:val="24292F"/>
          <w:sz w:val="16"/>
        </w:rPr>
        <w:t>}:</w:t>
      </w:r>
    </w:p>
    <w:p w14:paraId="7D8304B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24292F"/>
          <w:sz w:val="16"/>
        </w:rPr>
        <w:t xml:space="preserve">        actions.add(action)</w:t>
      </w:r>
    </w:p>
    <w:p w14:paraId="387CE2B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elif</w:t>
      </w:r>
      <w:r>
        <w:rPr>
          <w:rFonts w:ascii="Consolas" w:hAnsi="Consolas" w:eastAsia="Consolas"/>
          <w:color w:val="24292F"/>
          <w:sz w:val="16"/>
        </w:rPr>
        <w:t xml:space="preserve"> effect.lower()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{</w:t>
      </w:r>
      <w:r>
        <w:rPr>
          <w:rFonts w:ascii="Consolas" w:hAnsi="Consolas" w:eastAsia="Consolas"/>
          <w:color w:val="008000"/>
          <w:sz w:val="16"/>
        </w:rPr>
        <w:t>"revoke"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"deny"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"remove"</w:t>
      </w:r>
      <w:r>
        <w:rPr>
          <w:rFonts w:ascii="Consolas" w:hAnsi="Consolas" w:eastAsia="Consolas"/>
          <w:color w:val="24292F"/>
          <w:sz w:val="16"/>
        </w:rPr>
        <w:t>}:</w:t>
      </w:r>
    </w:p>
    <w:p w14:paraId="25D984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24292F"/>
          <w:sz w:val="16"/>
        </w:rPr>
        <w:t xml:space="preserve">        actions.discard(action)</w:t>
      </w:r>
    </w:p>
    <w:p w14:paraId="7FEBEC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else</w:t>
      </w:r>
      <w:r>
        <w:rPr>
          <w:rFonts w:ascii="Consolas" w:hAnsi="Consolas" w:eastAsia="Consolas"/>
          <w:color w:val="24292F"/>
          <w:sz w:val="16"/>
        </w:rPr>
        <w:t>:</w:t>
      </w:r>
    </w:p>
    <w:p w14:paraId="47386F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raise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ValueError</w:t>
      </w:r>
      <w:r>
        <w:rPr>
          <w:rFonts w:ascii="Consolas" w:hAnsi="Consolas" w:eastAsia="Consolas"/>
          <w:color w:val="24292F"/>
          <w:sz w:val="16"/>
        </w:rPr>
        <w:t>(f"unsupported matrix update effect: {effect}")</w:t>
      </w:r>
    </w:p>
    <w:p w14:paraId="6AAB784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matrix</w:t>
      </w:r>
    </w:p>
    <w:p w14:paraId="5F776503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.5 ACL / DAC 模块 acl_model.py</w:t>
      </w:r>
    </w:p>
    <w:p w14:paraId="6D69761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</w:t>
      </w:r>
      <w:r>
        <w:rPr>
          <w:rFonts w:hint="eastAsia" w:ascii="Consolas" w:hAnsi="Consolas"/>
          <w:color w:val="6A737D"/>
          <w:sz w:val="16"/>
          <w:lang w:val="en-US" w:eastAsia="zh-CN"/>
        </w:rPr>
        <w:t xml:space="preserve"> </w:t>
      </w:r>
      <w:r>
        <w:rPr>
          <w:rFonts w:ascii="Consolas" w:hAnsi="Consolas" w:eastAsia="Consolas"/>
          <w:color w:val="6A737D"/>
          <w:sz w:val="16"/>
        </w:rPr>
        <w:t xml:space="preserve"> 1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models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AccessDecision, DENY, PERMIT</w:t>
      </w:r>
    </w:p>
    <w:p w14:paraId="4D5EFCE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51C747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match_acl_entry(request, subject, acl_entry: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bool</w:t>
      </w:r>
      <w:r>
        <w:rPr>
          <w:rFonts w:ascii="Consolas" w:hAnsi="Consolas" w:eastAsia="Consolas"/>
          <w:color w:val="24292F"/>
          <w:sz w:val="16"/>
        </w:rPr>
        <w:t>:</w:t>
      </w:r>
    </w:p>
    <w:p w14:paraId="5744A20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6D139DF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8000"/>
          <w:sz w:val="16"/>
        </w:rPr>
        <w:t xml:space="preserve">    功能：判断某条 ACL 条目是否匹配当前请求</w:t>
      </w:r>
    </w:p>
    <w:p w14:paraId="52B4BDB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008000"/>
          <w:sz w:val="16"/>
        </w:rPr>
        <w:t xml:space="preserve">    检查点：</w:t>
      </w:r>
    </w:p>
    <w:p w14:paraId="06081BA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008000"/>
          <w:sz w:val="16"/>
        </w:rPr>
        <w:t xml:space="preserve">        1. 主体是否匹配用户或用户组</w:t>
      </w:r>
    </w:p>
    <w:p w14:paraId="0D41D90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008000"/>
          <w:sz w:val="16"/>
        </w:rPr>
        <w:t xml:space="preserve">        2. 操作是否包含在条目中</w:t>
      </w:r>
    </w:p>
    <w:p w14:paraId="3BB9F7D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008000"/>
          <w:sz w:val="16"/>
        </w:rPr>
        <w:t xml:space="preserve">        3. 条目是否适用于目标资源</w:t>
      </w:r>
    </w:p>
    <w:p w14:paraId="45640FB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53A0AD4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request.action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(acl_entry.get(</w:t>
      </w:r>
      <w:r>
        <w:rPr>
          <w:rFonts w:ascii="Consolas" w:hAnsi="Consolas" w:eastAsia="Consolas"/>
          <w:color w:val="008000"/>
          <w:sz w:val="16"/>
        </w:rPr>
        <w:t>"actions"</w:t>
      </w:r>
      <w:r>
        <w:rPr>
          <w:rFonts w:ascii="Consolas" w:hAnsi="Consolas" w:eastAsia="Consolas"/>
          <w:color w:val="24292F"/>
          <w:sz w:val="16"/>
        </w:rPr>
        <w:t>, [])):</w:t>
      </w:r>
    </w:p>
    <w:p w14:paraId="4ABB008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False</w:t>
      </w:r>
    </w:p>
    <w:p w14:paraId="6086C2F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24292F"/>
          <w:sz w:val="16"/>
        </w:rPr>
        <w:t xml:space="preserve">    principal_type = acl_entry.get(</w:t>
      </w:r>
      <w:r>
        <w:rPr>
          <w:rFonts w:ascii="Consolas" w:hAnsi="Consolas" w:eastAsia="Consolas"/>
          <w:color w:val="008000"/>
          <w:sz w:val="16"/>
        </w:rPr>
        <w:t>"type"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"user"</w:t>
      </w:r>
      <w:r>
        <w:rPr>
          <w:rFonts w:ascii="Consolas" w:hAnsi="Consolas" w:eastAsia="Consolas"/>
          <w:color w:val="24292F"/>
          <w:sz w:val="16"/>
        </w:rPr>
        <w:t>)</w:t>
      </w:r>
    </w:p>
    <w:p w14:paraId="76DC4FA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24292F"/>
          <w:sz w:val="16"/>
        </w:rPr>
        <w:t xml:space="preserve">    grantee = acl_entry.get(</w:t>
      </w:r>
      <w:r>
        <w:rPr>
          <w:rFonts w:ascii="Consolas" w:hAnsi="Consolas" w:eastAsia="Consolas"/>
          <w:color w:val="008000"/>
          <w:sz w:val="16"/>
        </w:rPr>
        <w:t>"grantee"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E22479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principal_type == </w:t>
      </w:r>
      <w:r>
        <w:rPr>
          <w:rFonts w:ascii="Consolas" w:hAnsi="Consolas" w:eastAsia="Consolas"/>
          <w:color w:val="008000"/>
          <w:sz w:val="16"/>
        </w:rPr>
        <w:t>"user"</w:t>
      </w:r>
      <w:r>
        <w:rPr>
          <w:rFonts w:ascii="Consolas" w:hAnsi="Consolas" w:eastAsia="Consolas"/>
          <w:color w:val="24292F"/>
          <w:sz w:val="16"/>
        </w:rPr>
        <w:t>:</w:t>
      </w:r>
    </w:p>
    <w:p w14:paraId="410CB8B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request.subject_id == grantee</w:t>
      </w:r>
    </w:p>
    <w:p w14:paraId="6181FA4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principal_type == </w:t>
      </w:r>
      <w:r>
        <w:rPr>
          <w:rFonts w:ascii="Consolas" w:hAnsi="Consolas" w:eastAsia="Consolas"/>
          <w:color w:val="008000"/>
          <w:sz w:val="16"/>
        </w:rPr>
        <w:t>"group"</w:t>
      </w:r>
      <w:r>
        <w:rPr>
          <w:rFonts w:ascii="Consolas" w:hAnsi="Consolas" w:eastAsia="Consolas"/>
          <w:color w:val="24292F"/>
          <w:sz w:val="16"/>
        </w:rPr>
        <w:t>:</w:t>
      </w:r>
    </w:p>
    <w:p w14:paraId="3C2F6D1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grantee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subject.groups</w:t>
      </w:r>
    </w:p>
    <w:p w14:paraId="0234698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False</w:t>
      </w:r>
    </w:p>
    <w:p w14:paraId="0C750B9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483DF6C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check_acl_access(request, subjects: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acl_policies: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):</w:t>
      </w:r>
    </w:p>
    <w:p w14:paraId="728BE1A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7AD0482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008000"/>
          <w:sz w:val="16"/>
        </w:rPr>
        <w:t xml:space="preserve">    功能：基于 ACL 进行访问控制判断</w:t>
      </w:r>
    </w:p>
    <w:p w14:paraId="7E110D0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008000"/>
          <w:sz w:val="16"/>
        </w:rPr>
        <w:t xml:space="preserve">    注意：未命中任何允许规则时，应采用默认拒绝</w:t>
      </w:r>
    </w:p>
    <w:p w14:paraId="6EE8EA4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008000"/>
          <w:sz w:val="16"/>
        </w:rPr>
        <w:t xml:space="preserve">    输出：AccessDecision</w:t>
      </w:r>
    </w:p>
    <w:p w14:paraId="4AD247B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67D095A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request.subject_id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subjects:</w:t>
      </w:r>
    </w:p>
    <w:p w14:paraId="69F6E4C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"UNKNOWN_SUBJECT"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"acl-default-deny"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4F589DD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request.resource_id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resources:</w:t>
      </w:r>
    </w:p>
    <w:p w14:paraId="77B2610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"UNKNOWN_RESOURCE"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"acl-default-deny"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135346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0CA4F6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subject = subjects[request.subject_id]</w:t>
      </w:r>
    </w:p>
    <w:p w14:paraId="4B8FCE6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entries = acl_policies.get(request.resource_id, [])</w:t>
      </w:r>
    </w:p>
    <w:p w14:paraId="3080D61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entry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entries:</w:t>
      </w:r>
    </w:p>
    <w:p w14:paraId="22B3A2F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match_acl_entry(request, subject, entry):</w:t>
      </w:r>
    </w:p>
    <w:p w14:paraId="7997442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24292F"/>
          <w:sz w:val="16"/>
        </w:rPr>
        <w:t xml:space="preserve">            effect = entry.get(</w:t>
      </w:r>
      <w:r>
        <w:rPr>
          <w:rFonts w:ascii="Consolas" w:hAnsi="Consolas" w:eastAsia="Consolas"/>
          <w:color w:val="008000"/>
          <w:sz w:val="16"/>
        </w:rPr>
        <w:t>"effect"</w:t>
      </w:r>
      <w:r>
        <w:rPr>
          <w:rFonts w:ascii="Consolas" w:hAnsi="Consolas" w:eastAsia="Consolas"/>
          <w:color w:val="24292F"/>
          <w:sz w:val="16"/>
        </w:rPr>
        <w:t>, PERMIT)</w:t>
      </w:r>
    </w:p>
    <w:p w14:paraId="2B142A6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24292F"/>
          <w:sz w:val="16"/>
        </w:rPr>
        <w:t xml:space="preserve">            policy_id = entry.get(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, f"acl:{request.resource_id}:{entry.get(</w:t>
      </w:r>
      <w:r>
        <w:rPr>
          <w:rFonts w:ascii="Consolas" w:hAnsi="Consolas" w:eastAsia="Consolas"/>
          <w:color w:val="008000"/>
          <w:sz w:val="16"/>
        </w:rPr>
        <w:t>'grantee'</w:t>
      </w:r>
      <w:r>
        <w:rPr>
          <w:rFonts w:ascii="Consolas" w:hAnsi="Consolas" w:eastAsia="Consolas"/>
          <w:color w:val="24292F"/>
          <w:sz w:val="16"/>
        </w:rPr>
        <w:t>)}")</w:t>
      </w:r>
    </w:p>
    <w:p w14:paraId="110F9B8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effect == DENY:</w:t>
      </w:r>
    </w:p>
    <w:p w14:paraId="0A82FDF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24292F"/>
          <w:sz w:val="16"/>
        </w:rPr>
        <w:t xml:space="preserve">    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"ACL_EXPLICIT_DENY"</w:t>
      </w:r>
      <w:r>
        <w:rPr>
          <w:rFonts w:ascii="Consolas" w:hAnsi="Consolas" w:eastAsia="Consolas"/>
          <w:color w:val="24292F"/>
          <w:sz w:val="16"/>
        </w:rPr>
        <w:t>, policy_id)</w:t>
      </w:r>
    </w:p>
    <w:p w14:paraId="38AC2E7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"ACL_ENTRY_ALLOWED"</w:t>
      </w:r>
      <w:r>
        <w:rPr>
          <w:rFonts w:ascii="Consolas" w:hAnsi="Consolas" w:eastAsia="Consolas"/>
          <w:color w:val="24292F"/>
          <w:sz w:val="16"/>
        </w:rPr>
        <w:t>, policy_id)</w:t>
      </w:r>
    </w:p>
    <w:p w14:paraId="2148414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"ACL_NO_MATCH_DEFAULT_DENY"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"acl-default-deny"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2B1B239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59192A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grant_acl_permission(acl_policies: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resource_id: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grantee: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actions: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):</w:t>
      </w:r>
    </w:p>
    <w:p w14:paraId="2D9EDFA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33A5F87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008000"/>
          <w:sz w:val="16"/>
        </w:rPr>
        <w:t xml:space="preserve">    功能：在模拟策略表中授予权限</w:t>
      </w:r>
    </w:p>
    <w:p w14:paraId="12D36ED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008000"/>
          <w:sz w:val="16"/>
        </w:rPr>
        <w:t xml:space="preserve">    说明：用于 DAC 实验，不修改真实系统权限</w:t>
      </w:r>
    </w:p>
    <w:p w14:paraId="19D42D7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7A63121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24292F"/>
          <w:sz w:val="16"/>
        </w:rPr>
        <w:t xml:space="preserve">    entries = acl_policies.setdefault(resource_id, [])</w:t>
      </w:r>
    </w:p>
    <w:p w14:paraId="3FFFE8C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24292F"/>
          <w:sz w:val="16"/>
        </w:rPr>
        <w:t xml:space="preserve">    entry = {</w:t>
      </w:r>
    </w:p>
    <w:p w14:paraId="50CA2D8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: f"dac-grant-{resource_id}-{grantee}",</w:t>
      </w:r>
    </w:p>
    <w:p w14:paraId="6C2F749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"type"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008000"/>
          <w:sz w:val="16"/>
        </w:rPr>
        <w:t>"user"</w:t>
      </w:r>
      <w:r>
        <w:rPr>
          <w:rFonts w:ascii="Consolas" w:hAnsi="Consolas" w:eastAsia="Consolas"/>
          <w:color w:val="24292F"/>
          <w:sz w:val="16"/>
        </w:rPr>
        <w:t>,</w:t>
      </w:r>
    </w:p>
    <w:p w14:paraId="5027B8C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"grantee"</w:t>
      </w:r>
      <w:r>
        <w:rPr>
          <w:rFonts w:ascii="Consolas" w:hAnsi="Consolas" w:eastAsia="Consolas"/>
          <w:color w:val="24292F"/>
          <w:sz w:val="16"/>
        </w:rPr>
        <w:t>: grantee,</w:t>
      </w:r>
    </w:p>
    <w:p w14:paraId="53E8DAB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"actions"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795E26"/>
          <w:sz w:val="16"/>
        </w:rPr>
        <w:t>sorted</w:t>
      </w:r>
      <w:r>
        <w:rPr>
          <w:rFonts w:ascii="Consolas" w:hAnsi="Consolas" w:eastAsia="Consolas"/>
          <w:color w:val="24292F"/>
          <w:sz w:val="16"/>
        </w:rPr>
        <w:t>(actions),</w:t>
      </w:r>
    </w:p>
    <w:p w14:paraId="2DA4E19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"effect"</w:t>
      </w:r>
      <w:r>
        <w:rPr>
          <w:rFonts w:ascii="Consolas" w:hAnsi="Consolas" w:eastAsia="Consolas"/>
          <w:color w:val="24292F"/>
          <w:sz w:val="16"/>
        </w:rPr>
        <w:t>: PERMIT,</w:t>
      </w:r>
    </w:p>
    <w:p w14:paraId="33EA12A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417EEF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entries.append(entry)</w:t>
      </w:r>
    </w:p>
    <w:p w14:paraId="467711A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entry</w:t>
      </w:r>
    </w:p>
    <w:p w14:paraId="364AF11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2946F92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revoke_acl_permission(acl_policies: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resource_id: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grantee: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actions: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):</w:t>
      </w:r>
    </w:p>
    <w:p w14:paraId="60B16E8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0B26175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008000"/>
          <w:sz w:val="16"/>
        </w:rPr>
        <w:t xml:space="preserve">    功能：撤销 ACL 权限</w:t>
      </w:r>
    </w:p>
    <w:p w14:paraId="0993BFE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1B81236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   target =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(actions)</w:t>
      </w:r>
    </w:p>
    <w:p w14:paraId="2A08D56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entry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acl_policies.get(resource_id, []):</w:t>
      </w:r>
    </w:p>
    <w:p w14:paraId="50794FD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entry.get(</w:t>
      </w:r>
      <w:r>
        <w:rPr>
          <w:rFonts w:ascii="Consolas" w:hAnsi="Consolas" w:eastAsia="Consolas"/>
          <w:color w:val="008000"/>
          <w:sz w:val="16"/>
        </w:rPr>
        <w:t>"grantee"</w:t>
      </w:r>
      <w:r>
        <w:rPr>
          <w:rFonts w:ascii="Consolas" w:hAnsi="Consolas" w:eastAsia="Consolas"/>
          <w:color w:val="24292F"/>
          <w:sz w:val="16"/>
        </w:rPr>
        <w:t>) == grantee:</w:t>
      </w:r>
    </w:p>
    <w:p w14:paraId="3A33991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24292F"/>
          <w:sz w:val="16"/>
        </w:rPr>
        <w:t xml:space="preserve">            remaining =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(entry.get(</w:t>
      </w:r>
      <w:r>
        <w:rPr>
          <w:rFonts w:ascii="Consolas" w:hAnsi="Consolas" w:eastAsia="Consolas"/>
          <w:color w:val="008000"/>
          <w:sz w:val="16"/>
        </w:rPr>
        <w:t>"actions"</w:t>
      </w:r>
      <w:r>
        <w:rPr>
          <w:rFonts w:ascii="Consolas" w:hAnsi="Consolas" w:eastAsia="Consolas"/>
          <w:color w:val="24292F"/>
          <w:sz w:val="16"/>
        </w:rPr>
        <w:t>, [])) - target</w:t>
      </w:r>
    </w:p>
    <w:p w14:paraId="1522B8A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67  </w:t>
      </w:r>
      <w:r>
        <w:rPr>
          <w:rFonts w:ascii="Consolas" w:hAnsi="Consolas" w:eastAsia="Consolas"/>
          <w:color w:val="24292F"/>
          <w:sz w:val="16"/>
        </w:rPr>
        <w:t xml:space="preserve">            entry[</w:t>
      </w:r>
      <w:r>
        <w:rPr>
          <w:rFonts w:ascii="Consolas" w:hAnsi="Consolas" w:eastAsia="Consolas"/>
          <w:color w:val="008000"/>
          <w:sz w:val="16"/>
        </w:rPr>
        <w:t>"actions"</w:t>
      </w:r>
      <w:r>
        <w:rPr>
          <w:rFonts w:ascii="Consolas" w:hAnsi="Consolas" w:eastAsia="Consolas"/>
          <w:color w:val="24292F"/>
          <w:sz w:val="16"/>
        </w:rPr>
        <w:t xml:space="preserve">] = </w:t>
      </w:r>
      <w:r>
        <w:rPr>
          <w:rFonts w:ascii="Consolas" w:hAnsi="Consolas" w:eastAsia="Consolas"/>
          <w:color w:val="795E26"/>
          <w:sz w:val="16"/>
        </w:rPr>
        <w:t>sorted</w:t>
      </w:r>
      <w:r>
        <w:rPr>
          <w:rFonts w:ascii="Consolas" w:hAnsi="Consolas" w:eastAsia="Consolas"/>
          <w:color w:val="24292F"/>
          <w:sz w:val="16"/>
        </w:rPr>
        <w:t>(remaining)</w:t>
      </w:r>
    </w:p>
    <w:p w14:paraId="0B9042B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acl_policies</w:t>
      </w:r>
    </w:p>
    <w:p w14:paraId="16911E0A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.6 RBAC 模块 rbac_model.py</w:t>
      </w:r>
    </w:p>
    <w:p w14:paraId="3CEB222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1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models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AccessDecision, DENY, PERMIT</w:t>
      </w:r>
    </w:p>
    <w:p w14:paraId="54B4CCC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4A7E1C2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get_user_roles(subject, rbac_policy: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:</w:t>
      </w:r>
    </w:p>
    <w:p w14:paraId="280304B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3E00094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8000"/>
          <w:sz w:val="16"/>
        </w:rPr>
        <w:t xml:space="preserve">    功能：获取用户可用角色集合</w:t>
      </w:r>
    </w:p>
    <w:p w14:paraId="4C8BF16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0365D67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24292F"/>
          <w:sz w:val="16"/>
        </w:rPr>
        <w:t xml:space="preserve">    assigned =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(rbac_policy.get(</w:t>
      </w:r>
      <w:r>
        <w:rPr>
          <w:rFonts w:ascii="Consolas" w:hAnsi="Consolas" w:eastAsia="Consolas"/>
          <w:color w:val="008000"/>
          <w:sz w:val="16"/>
        </w:rPr>
        <w:t>"user_roles"</w:t>
      </w:r>
      <w:r>
        <w:rPr>
          <w:rFonts w:ascii="Consolas" w:hAnsi="Consolas" w:eastAsia="Consolas"/>
          <w:color w:val="24292F"/>
          <w:sz w:val="16"/>
        </w:rPr>
        <w:t>, {}).get(subject.subject_id, []))</w:t>
      </w:r>
    </w:p>
    <w:p w14:paraId="47DDE23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assigned |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(subject.roles)</w:t>
      </w:r>
    </w:p>
    <w:p w14:paraId="2958A6B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B29A50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expand_role_hierarchy(roles: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 xml:space="preserve">, rbac_policy: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:</w:t>
      </w:r>
    </w:p>
    <w:p w14:paraId="4629D87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57A994D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008000"/>
          <w:sz w:val="16"/>
        </w:rPr>
        <w:t xml:space="preserve">    功能：处理角色继承关系，得到完整有效角色集合</w:t>
      </w:r>
    </w:p>
    <w:p w14:paraId="101CBA6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32221B3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24292F"/>
          <w:sz w:val="16"/>
        </w:rPr>
        <w:t xml:space="preserve">    expanded =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(roles)</w:t>
      </w:r>
    </w:p>
    <w:p w14:paraId="78E3812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24292F"/>
          <w:sz w:val="16"/>
        </w:rPr>
        <w:t xml:space="preserve">    hierarchy = rbac_policy.get(</w:t>
      </w:r>
      <w:r>
        <w:rPr>
          <w:rFonts w:ascii="Consolas" w:hAnsi="Consolas" w:eastAsia="Consolas"/>
          <w:color w:val="008000"/>
          <w:sz w:val="16"/>
        </w:rPr>
        <w:t>"role_hierarchy"</w:t>
      </w:r>
      <w:r>
        <w:rPr>
          <w:rFonts w:ascii="Consolas" w:hAnsi="Consolas" w:eastAsia="Consolas"/>
          <w:color w:val="24292F"/>
          <w:sz w:val="16"/>
        </w:rPr>
        <w:t>, {})</w:t>
      </w:r>
    </w:p>
    <w:p w14:paraId="5447BCF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24292F"/>
          <w:sz w:val="16"/>
        </w:rPr>
        <w:t xml:space="preserve">    changed = </w:t>
      </w:r>
      <w:r>
        <w:rPr>
          <w:rFonts w:ascii="Consolas" w:hAnsi="Consolas" w:eastAsia="Consolas"/>
          <w:color w:val="0000FF"/>
          <w:sz w:val="16"/>
        </w:rPr>
        <w:t>True</w:t>
      </w:r>
    </w:p>
    <w:p w14:paraId="202E60D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while</w:t>
      </w:r>
      <w:r>
        <w:rPr>
          <w:rFonts w:ascii="Consolas" w:hAnsi="Consolas" w:eastAsia="Consolas"/>
          <w:color w:val="24292F"/>
          <w:sz w:val="16"/>
        </w:rPr>
        <w:t xml:space="preserve"> changed:</w:t>
      </w:r>
    </w:p>
    <w:p w14:paraId="110B58C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       changed = </w:t>
      </w:r>
      <w:r>
        <w:rPr>
          <w:rFonts w:ascii="Consolas" w:hAnsi="Consolas" w:eastAsia="Consolas"/>
          <w:color w:val="0000FF"/>
          <w:sz w:val="16"/>
        </w:rPr>
        <w:t>False</w:t>
      </w:r>
    </w:p>
    <w:p w14:paraId="225A553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role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>(expanded):</w:t>
      </w:r>
    </w:p>
    <w:p w14:paraId="4BAEC89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inherited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hierarchy.get(role, []):</w:t>
      </w:r>
    </w:p>
    <w:p w14:paraId="61D1633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inherited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expanded:</w:t>
      </w:r>
    </w:p>
    <w:p w14:paraId="5086DE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                   expanded.add(inherited)</w:t>
      </w:r>
    </w:p>
    <w:p w14:paraId="091E57B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24292F"/>
          <w:sz w:val="16"/>
        </w:rPr>
        <w:t xml:space="preserve">                    changed = </w:t>
      </w:r>
      <w:r>
        <w:rPr>
          <w:rFonts w:ascii="Consolas" w:hAnsi="Consolas" w:eastAsia="Consolas"/>
          <w:color w:val="0000FF"/>
          <w:sz w:val="16"/>
        </w:rPr>
        <w:t>True</w:t>
      </w:r>
    </w:p>
    <w:p w14:paraId="4E1292B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expanded</w:t>
      </w:r>
    </w:p>
    <w:p w14:paraId="76E3DE3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C81E56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check_separation_of_duty(active_roles: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 xml:space="preserve">, rbac_policy: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bool</w:t>
      </w:r>
      <w:r>
        <w:rPr>
          <w:rFonts w:ascii="Consolas" w:hAnsi="Consolas" w:eastAsia="Consolas"/>
          <w:color w:val="24292F"/>
          <w:sz w:val="16"/>
        </w:rPr>
        <w:t>:</w:t>
      </w:r>
    </w:p>
    <w:p w14:paraId="5F080B9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5AE2CCD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008000"/>
          <w:sz w:val="16"/>
        </w:rPr>
        <w:t xml:space="preserve">    功能：检查互斥角色或职责分离约束</w:t>
      </w:r>
    </w:p>
    <w:p w14:paraId="2D66645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008000"/>
          <w:sz w:val="16"/>
        </w:rPr>
        <w:t xml:space="preserve">    返回：是否满足约束</w:t>
      </w:r>
    </w:p>
    <w:p w14:paraId="43AAB62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160FEDA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rule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rbac_policy.get(</w:t>
      </w:r>
      <w:r>
        <w:rPr>
          <w:rFonts w:ascii="Consolas" w:hAnsi="Consolas" w:eastAsia="Consolas"/>
          <w:color w:val="008000"/>
          <w:sz w:val="16"/>
        </w:rPr>
        <w:t>"mutually_exclusive_roles"</w:t>
      </w:r>
      <w:r>
        <w:rPr>
          <w:rFonts w:ascii="Consolas" w:hAnsi="Consolas" w:eastAsia="Consolas"/>
          <w:color w:val="24292F"/>
          <w:sz w:val="16"/>
        </w:rPr>
        <w:t>, []):</w:t>
      </w:r>
    </w:p>
    <w:p w14:paraId="056705F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(rule).issubset(active_roles):</w:t>
      </w:r>
    </w:p>
    <w:p w14:paraId="3FB59A8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False</w:t>
      </w:r>
    </w:p>
    <w:p w14:paraId="7FE4220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True</w:t>
      </w:r>
    </w:p>
    <w:p w14:paraId="17E25EE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21068E0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collect_permissions(active_roles: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 xml:space="preserve">, rbac_policy: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:</w:t>
      </w:r>
    </w:p>
    <w:p w14:paraId="5ACD577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56E35B3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008000"/>
          <w:sz w:val="16"/>
        </w:rPr>
        <w:t xml:space="preserve">    功能：汇总角色对应的权限集合</w:t>
      </w:r>
    </w:p>
    <w:p w14:paraId="673B366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4F1291F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24292F"/>
          <w:sz w:val="16"/>
        </w:rPr>
        <w:t xml:space="preserve">    permissions =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()</w:t>
      </w:r>
    </w:p>
    <w:p w14:paraId="47BAB37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role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active_roles:</w:t>
      </w:r>
    </w:p>
    <w:p w14:paraId="799D1F7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rbac_policy.get(</w:t>
      </w:r>
      <w:r>
        <w:rPr>
          <w:rFonts w:ascii="Consolas" w:hAnsi="Consolas" w:eastAsia="Consolas"/>
          <w:color w:val="008000"/>
          <w:sz w:val="16"/>
        </w:rPr>
        <w:t>"role_permissions"</w:t>
      </w:r>
      <w:r>
        <w:rPr>
          <w:rFonts w:ascii="Consolas" w:hAnsi="Consolas" w:eastAsia="Consolas"/>
          <w:color w:val="24292F"/>
          <w:sz w:val="16"/>
        </w:rPr>
        <w:t>, {}).get(role, []):</w:t>
      </w:r>
    </w:p>
    <w:p w14:paraId="474B2C3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24292F"/>
          <w:sz w:val="16"/>
        </w:rPr>
        <w:t xml:space="preserve">            permissions.add((item[</w:t>
      </w:r>
      <w:r>
        <w:rPr>
          <w:rFonts w:ascii="Consolas" w:hAnsi="Consolas" w:eastAsia="Consolas"/>
          <w:color w:val="008000"/>
          <w:sz w:val="16"/>
        </w:rPr>
        <w:t>"resource_id"</w:t>
      </w:r>
      <w:r>
        <w:rPr>
          <w:rFonts w:ascii="Consolas" w:hAnsi="Consolas" w:eastAsia="Consolas"/>
          <w:color w:val="24292F"/>
          <w:sz w:val="16"/>
        </w:rPr>
        <w:t>], item[</w:t>
      </w:r>
      <w:r>
        <w:rPr>
          <w:rFonts w:ascii="Consolas" w:hAnsi="Consolas" w:eastAsia="Consolas"/>
          <w:color w:val="008000"/>
          <w:sz w:val="16"/>
        </w:rPr>
        <w:t>"action"</w:t>
      </w:r>
      <w:r>
        <w:rPr>
          <w:rFonts w:ascii="Consolas" w:hAnsi="Consolas" w:eastAsia="Consolas"/>
          <w:color w:val="24292F"/>
          <w:sz w:val="16"/>
        </w:rPr>
        <w:t>]))</w:t>
      </w:r>
    </w:p>
    <w:p w14:paraId="7198738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permissions</w:t>
      </w:r>
    </w:p>
    <w:p w14:paraId="344256D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5D1DF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check_rbac_access(request, subjects: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rbac_policy: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active_roles: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):</w:t>
      </w:r>
    </w:p>
    <w:p w14:paraId="4628C9C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16479CC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008000"/>
          <w:sz w:val="16"/>
        </w:rPr>
        <w:t xml:space="preserve">    功能：基于 RBAC 判断访问请求</w:t>
      </w:r>
    </w:p>
    <w:p w14:paraId="04463C7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008000"/>
          <w:sz w:val="16"/>
        </w:rPr>
        <w:t xml:space="preserve">    输出：AccessDecision</w:t>
      </w:r>
    </w:p>
    <w:p w14:paraId="4810ACD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43EE62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request.subject_id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subjects:</w:t>
      </w:r>
    </w:p>
    <w:p w14:paraId="062B4E4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"UNKNOWN_SUBJECT"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"rbac-default-deny"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3A0DFCC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request.resource_id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resources:</w:t>
      </w:r>
    </w:p>
    <w:p w14:paraId="7BC2A17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"UNKNOWN_RESOURCE"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"rbac-default-deny"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76C7102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EB8A8F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allowed_roles = get_user_roles(subjects[request.subject_id], rbac_policy)</w:t>
      </w:r>
    </w:p>
    <w:p w14:paraId="35A1DA1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active_roles.issubset(allowed_roles):</w:t>
      </w:r>
    </w:p>
    <w:p w14:paraId="0FD847C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"RBAC_ROLE_NOT_ASSIGNED"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"rbac-role-check"</w:t>
      </w:r>
      <w:r>
        <w:rPr>
          <w:rFonts w:ascii="Consolas" w:hAnsi="Consolas" w:eastAsia="Consolas"/>
          <w:color w:val="24292F"/>
          <w:sz w:val="16"/>
        </w:rPr>
        <w:t>)</w:t>
      </w:r>
    </w:p>
    <w:p w14:paraId="030A032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9EAFEE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24292F"/>
          <w:sz w:val="16"/>
        </w:rPr>
        <w:t xml:space="preserve">    effective_roles = expand_role_hierarchy(active_roles, rbac_policy)</w:t>
      </w:r>
    </w:p>
    <w:p w14:paraId="671DA19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check_separation_of_duty(effective_roles, rbac_policy):</w:t>
      </w:r>
    </w:p>
    <w:p w14:paraId="10DC7C0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"RBAC_MUTUALLY_EXCLUSIVE_ROLES"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"rbac-sod"</w:t>
      </w:r>
      <w:r>
        <w:rPr>
          <w:rFonts w:ascii="Consolas" w:hAnsi="Consolas" w:eastAsia="Consolas"/>
          <w:color w:val="24292F"/>
          <w:sz w:val="16"/>
        </w:rPr>
        <w:t>)</w:t>
      </w:r>
    </w:p>
    <w:p w14:paraId="0F20AE1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00669AF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24292F"/>
          <w:sz w:val="16"/>
        </w:rPr>
        <w:t xml:space="preserve">    permissions = collect_permissions(effective_roles, rbac_policy)</w:t>
      </w:r>
    </w:p>
    <w:p w14:paraId="5105B3E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(request.resource_id, request.action)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permissions:</w:t>
      </w:r>
    </w:p>
    <w:p w14:paraId="4BDD3BB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"RBAC_PERMISSION_ALLOWED"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"rbac-role-permission"</w:t>
      </w:r>
      <w:r>
        <w:rPr>
          <w:rFonts w:ascii="Consolas" w:hAnsi="Consolas" w:eastAsia="Consolas"/>
          <w:color w:val="24292F"/>
          <w:sz w:val="16"/>
        </w:rPr>
        <w:t>)</w:t>
      </w:r>
    </w:p>
    <w:p w14:paraId="0D6B00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"RBAC_PERMISSION_NOT_GRANTED"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"rbac-default-deny"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73C5F394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.7 MAC 标签控制模块 mac_model.py</w:t>
      </w:r>
    </w:p>
    <w:p w14:paraId="18AF785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</w:t>
      </w:r>
      <w:r>
        <w:rPr>
          <w:rFonts w:hint="eastAsia" w:ascii="Consolas" w:hAnsi="Consolas"/>
          <w:color w:val="6A737D"/>
          <w:sz w:val="16"/>
          <w:lang w:val="en-US" w:eastAsia="zh-CN"/>
        </w:rPr>
        <w:t xml:space="preserve"> </w:t>
      </w:r>
      <w:r>
        <w:rPr>
          <w:rFonts w:ascii="Consolas" w:hAnsi="Consolas" w:eastAsia="Consolas"/>
          <w:color w:val="6A737D"/>
          <w:sz w:val="16"/>
        </w:rPr>
        <w:t xml:space="preserve">1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models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AccessDecision, DENY, PERMIT</w:t>
      </w:r>
    </w:p>
    <w:p w14:paraId="27C6581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6EBB9FD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compare_security_label(subject_label: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object_label: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label_order: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int</w:t>
      </w:r>
      <w:r>
        <w:rPr>
          <w:rFonts w:ascii="Consolas" w:hAnsi="Consolas" w:eastAsia="Consolas"/>
          <w:color w:val="24292F"/>
          <w:sz w:val="16"/>
        </w:rPr>
        <w:t>:</w:t>
      </w:r>
    </w:p>
    <w:p w14:paraId="2A173BF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5046231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8000"/>
          <w:sz w:val="16"/>
        </w:rPr>
        <w:t xml:space="preserve">    功能：比较主体标签和客体标签的等级关系</w:t>
      </w:r>
    </w:p>
    <w:p w14:paraId="36FC9F5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008000"/>
          <w:sz w:val="16"/>
        </w:rPr>
        <w:t xml:space="preserve">    输出：</w:t>
      </w:r>
    </w:p>
    <w:p w14:paraId="542062E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008000"/>
          <w:sz w:val="16"/>
        </w:rPr>
        <w:t xml:space="preserve">        正数 / 0 / 负数可分别表示高于、等于、低于</w:t>
      </w:r>
    </w:p>
    <w:p w14:paraId="7CB3C17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4B96FB2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subject_label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label_order </w:t>
      </w:r>
      <w:r>
        <w:rPr>
          <w:rFonts w:ascii="Consolas" w:hAnsi="Consolas" w:eastAsia="Consolas"/>
          <w:color w:val="0000FF"/>
          <w:sz w:val="16"/>
        </w:rPr>
        <w:t>or</w:t>
      </w:r>
      <w:r>
        <w:rPr>
          <w:rFonts w:ascii="Consolas" w:hAnsi="Consolas" w:eastAsia="Consolas"/>
          <w:color w:val="24292F"/>
          <w:sz w:val="16"/>
        </w:rPr>
        <w:t xml:space="preserve"> object_label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label_order:</w:t>
      </w:r>
    </w:p>
    <w:p w14:paraId="77274A0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raise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ValueError</w:t>
      </w:r>
      <w:r>
        <w:rPr>
          <w:rFonts w:ascii="Consolas" w:hAnsi="Consolas" w:eastAsia="Consolas"/>
          <w:color w:val="24292F"/>
          <w:sz w:val="16"/>
        </w:rPr>
        <w:t>(</w:t>
      </w:r>
      <w:r>
        <w:rPr>
          <w:rFonts w:ascii="Consolas" w:hAnsi="Consolas" w:eastAsia="Consolas"/>
          <w:color w:val="008000"/>
          <w:sz w:val="16"/>
        </w:rPr>
        <w:t>"unknown security label"</w:t>
      </w:r>
      <w:r>
        <w:rPr>
          <w:rFonts w:ascii="Consolas" w:hAnsi="Consolas" w:eastAsia="Consolas"/>
          <w:color w:val="24292F"/>
          <w:sz w:val="16"/>
        </w:rPr>
        <w:t>)</w:t>
      </w:r>
    </w:p>
    <w:p w14:paraId="3F6FB5F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label_order.index(subject_label) - label_order.index(object_label)</w:t>
      </w:r>
    </w:p>
    <w:p w14:paraId="709F448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75A80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check_confidentiality_rule(action: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subject_label: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object_label: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mac_policy: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bool</w:t>
      </w:r>
      <w:r>
        <w:rPr>
          <w:rFonts w:ascii="Consolas" w:hAnsi="Consolas" w:eastAsia="Consolas"/>
          <w:color w:val="24292F"/>
          <w:sz w:val="16"/>
        </w:rPr>
        <w:t>:</w:t>
      </w:r>
    </w:p>
    <w:p w14:paraId="24969B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26981B0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008000"/>
          <w:sz w:val="16"/>
        </w:rPr>
        <w:t xml:space="preserve">    功能：检查保密性方向的标签访问规则</w:t>
      </w:r>
    </w:p>
    <w:p w14:paraId="54D6F4F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008000"/>
          <w:sz w:val="16"/>
        </w:rPr>
        <w:t xml:space="preserve">    注意：具体规则由实验要求指定，不在说明书中给固定答案</w:t>
      </w:r>
    </w:p>
    <w:p w14:paraId="1877936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61FB90A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   diff = compare_security_label(subject_label, object_label, mac_policy[</w:t>
      </w:r>
      <w:r>
        <w:rPr>
          <w:rFonts w:ascii="Consolas" w:hAnsi="Consolas" w:eastAsia="Consolas"/>
          <w:color w:val="008000"/>
          <w:sz w:val="16"/>
        </w:rPr>
        <w:t>"label_order"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73C14A6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action == </w:t>
      </w:r>
      <w:r>
        <w:rPr>
          <w:rFonts w:ascii="Consolas" w:hAnsi="Consolas" w:eastAsia="Consolas"/>
          <w:color w:val="008000"/>
          <w:sz w:val="16"/>
        </w:rPr>
        <w:t>"read"</w:t>
      </w:r>
      <w:r>
        <w:rPr>
          <w:rFonts w:ascii="Consolas" w:hAnsi="Consolas" w:eastAsia="Consolas"/>
          <w:color w:val="24292F"/>
          <w:sz w:val="16"/>
        </w:rPr>
        <w:t>:</w:t>
      </w:r>
    </w:p>
    <w:p w14:paraId="1DD7105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diff &gt;= </w:t>
      </w:r>
      <w:r>
        <w:rPr>
          <w:rFonts w:ascii="Consolas" w:hAnsi="Consolas" w:eastAsia="Consolas"/>
          <w:color w:val="B36B00"/>
          <w:sz w:val="16"/>
        </w:rPr>
        <w:t>0</w:t>
      </w:r>
    </w:p>
    <w:p w14:paraId="47680CA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action == </w:t>
      </w:r>
      <w:r>
        <w:rPr>
          <w:rFonts w:ascii="Consolas" w:hAnsi="Consolas" w:eastAsia="Consolas"/>
          <w:color w:val="008000"/>
          <w:sz w:val="16"/>
        </w:rPr>
        <w:t>"write"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1FBE30C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diff &lt;= </w:t>
      </w:r>
      <w:r>
        <w:rPr>
          <w:rFonts w:ascii="Consolas" w:hAnsi="Consolas" w:eastAsia="Consolas"/>
          <w:color w:val="B36B00"/>
          <w:sz w:val="16"/>
        </w:rPr>
        <w:t>0</w:t>
      </w:r>
    </w:p>
    <w:p w14:paraId="65F2155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True</w:t>
      </w:r>
    </w:p>
    <w:p w14:paraId="79F3EBB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98EAEE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check_integrity_rule(action: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subject_label: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object_label: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mac_policy: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bool</w:t>
      </w:r>
      <w:r>
        <w:rPr>
          <w:rFonts w:ascii="Consolas" w:hAnsi="Consolas" w:eastAsia="Consolas"/>
          <w:color w:val="24292F"/>
          <w:sz w:val="16"/>
        </w:rPr>
        <w:t>:</w:t>
      </w:r>
    </w:p>
    <w:p w14:paraId="071D67B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2E3A85B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008000"/>
          <w:sz w:val="16"/>
        </w:rPr>
        <w:t xml:space="preserve">    功能：检查完整性方向的标签访问规则</w:t>
      </w:r>
    </w:p>
    <w:p w14:paraId="1E2EB3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17AD74D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mac_policy.get(</w:t>
      </w:r>
      <w:r>
        <w:rPr>
          <w:rFonts w:ascii="Consolas" w:hAnsi="Consolas" w:eastAsia="Consolas"/>
          <w:color w:val="008000"/>
          <w:sz w:val="16"/>
        </w:rPr>
        <w:t>"enforce_integrity"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00FF"/>
          <w:sz w:val="16"/>
        </w:rPr>
        <w:t>False</w:t>
      </w:r>
      <w:r>
        <w:rPr>
          <w:rFonts w:ascii="Consolas" w:hAnsi="Consolas" w:eastAsia="Consolas"/>
          <w:color w:val="24292F"/>
          <w:sz w:val="16"/>
        </w:rPr>
        <w:t>):</w:t>
      </w:r>
    </w:p>
    <w:p w14:paraId="1A0108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True</w:t>
      </w:r>
    </w:p>
    <w:p w14:paraId="48C039C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24292F"/>
          <w:sz w:val="16"/>
        </w:rPr>
        <w:t xml:space="preserve">    diff = compare_security_label(subject_label, object_label, mac_policy[</w:t>
      </w:r>
      <w:r>
        <w:rPr>
          <w:rFonts w:ascii="Consolas" w:hAnsi="Consolas" w:eastAsia="Consolas"/>
          <w:color w:val="008000"/>
          <w:sz w:val="16"/>
        </w:rPr>
        <w:t>"label_order"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3B0985B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action == </w:t>
      </w:r>
      <w:r>
        <w:rPr>
          <w:rFonts w:ascii="Consolas" w:hAnsi="Consolas" w:eastAsia="Consolas"/>
          <w:color w:val="008000"/>
          <w:sz w:val="16"/>
        </w:rPr>
        <w:t>"read"</w:t>
      </w:r>
      <w:r>
        <w:rPr>
          <w:rFonts w:ascii="Consolas" w:hAnsi="Consolas" w:eastAsia="Consolas"/>
          <w:color w:val="24292F"/>
          <w:sz w:val="16"/>
        </w:rPr>
        <w:t>:</w:t>
      </w:r>
    </w:p>
    <w:p w14:paraId="65ECA3D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diff &lt;= </w:t>
      </w:r>
      <w:r>
        <w:rPr>
          <w:rFonts w:ascii="Consolas" w:hAnsi="Consolas" w:eastAsia="Consolas"/>
          <w:color w:val="B36B00"/>
          <w:sz w:val="16"/>
        </w:rPr>
        <w:t>0</w:t>
      </w:r>
    </w:p>
    <w:p w14:paraId="4F8A65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action == </w:t>
      </w:r>
      <w:r>
        <w:rPr>
          <w:rFonts w:ascii="Consolas" w:hAnsi="Consolas" w:eastAsia="Consolas"/>
          <w:color w:val="008000"/>
          <w:sz w:val="16"/>
        </w:rPr>
        <w:t>"write"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66171FC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diff &gt;= </w:t>
      </w:r>
      <w:r>
        <w:rPr>
          <w:rFonts w:ascii="Consolas" w:hAnsi="Consolas" w:eastAsia="Consolas"/>
          <w:color w:val="B36B00"/>
          <w:sz w:val="16"/>
        </w:rPr>
        <w:t>0</w:t>
      </w:r>
    </w:p>
    <w:p w14:paraId="7017802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True</w:t>
      </w:r>
    </w:p>
    <w:p w14:paraId="61945DB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004A3BC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check_mac_access(request, subjects: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mac_policy: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):</w:t>
      </w:r>
    </w:p>
    <w:p w14:paraId="27B5FFC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0B2C90A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008000"/>
          <w:sz w:val="16"/>
        </w:rPr>
        <w:t xml:space="preserve">    功能：基于 MAC 标签规则判断访问请求</w:t>
      </w:r>
    </w:p>
    <w:p w14:paraId="722CDCF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008000"/>
          <w:sz w:val="16"/>
        </w:rPr>
        <w:t xml:space="preserve">    输出：AccessDecision</w:t>
      </w:r>
    </w:p>
    <w:p w14:paraId="6307804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5A16025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request.subject_id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subjects:</w:t>
      </w:r>
    </w:p>
    <w:p w14:paraId="631337E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"UNKNOWN_SUBJECT"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71FB36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request.resource_id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resources:</w:t>
      </w:r>
    </w:p>
    <w:p w14:paraId="6CBF743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"UNKNOWN_RESOURCE"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23B07F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5BD20F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24292F"/>
          <w:sz w:val="16"/>
        </w:rPr>
        <w:t xml:space="preserve">    subject_label = subjects[request.subject_id].attrs.get(</w:t>
      </w:r>
      <w:r>
        <w:rPr>
          <w:rFonts w:ascii="Consolas" w:hAnsi="Consolas" w:eastAsia="Consolas"/>
          <w:color w:val="008000"/>
          <w:sz w:val="16"/>
        </w:rPr>
        <w:t>"clearance"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"public"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717E30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24292F"/>
          <w:sz w:val="16"/>
        </w:rPr>
        <w:t xml:space="preserve">    object_label = resources[request.resource_id].label </w:t>
      </w:r>
      <w:r>
        <w:rPr>
          <w:rFonts w:ascii="Consolas" w:hAnsi="Consolas" w:eastAsia="Consolas"/>
          <w:color w:val="0000FF"/>
          <w:sz w:val="16"/>
        </w:rPr>
        <w:t>or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8000"/>
          <w:sz w:val="16"/>
        </w:rPr>
        <w:t>"public"</w:t>
      </w:r>
    </w:p>
    <w:p w14:paraId="515ED3C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try</w:t>
      </w:r>
      <w:r>
        <w:rPr>
          <w:rFonts w:ascii="Consolas" w:hAnsi="Consolas" w:eastAsia="Consolas"/>
          <w:color w:val="24292F"/>
          <w:sz w:val="16"/>
        </w:rPr>
        <w:t>:</w:t>
      </w:r>
    </w:p>
    <w:p w14:paraId="1437F81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24292F"/>
          <w:sz w:val="16"/>
        </w:rPr>
        <w:t xml:space="preserve">        confidentiality_ok = check_confidentiality_rule(</w:t>
      </w:r>
    </w:p>
    <w:p w14:paraId="56FCEC2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        request.action, subject_label, object_label, mac_policy</w:t>
      </w:r>
    </w:p>
    <w:p w14:paraId="562CEBC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24292F"/>
          <w:sz w:val="16"/>
        </w:rPr>
        <w:t xml:space="preserve">        )</w:t>
      </w:r>
    </w:p>
    <w:p w14:paraId="6FD2FE8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24292F"/>
          <w:sz w:val="16"/>
        </w:rPr>
        <w:t xml:space="preserve">        integrity_ok = check_integrity_rule(request.action, subject_label, object_label, mac_policy)</w:t>
      </w:r>
    </w:p>
    <w:p w14:paraId="7A49AA6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except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ValueError</w:t>
      </w:r>
      <w:r>
        <w:rPr>
          <w:rFonts w:ascii="Consolas" w:hAnsi="Consolas" w:eastAsia="Consolas"/>
          <w:color w:val="24292F"/>
          <w:sz w:val="16"/>
        </w:rPr>
        <w:t>:</w:t>
      </w:r>
    </w:p>
    <w:p w14:paraId="4C5C919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"MAC_UNKNOWN_LABEL"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"mac-label-order"</w:t>
      </w:r>
      <w:r>
        <w:rPr>
          <w:rFonts w:ascii="Consolas" w:hAnsi="Consolas" w:eastAsia="Consolas"/>
          <w:color w:val="24292F"/>
          <w:sz w:val="16"/>
        </w:rPr>
        <w:t>)</w:t>
      </w:r>
    </w:p>
    <w:p w14:paraId="10F5160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247D115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confidentiality_ok:</w:t>
      </w:r>
    </w:p>
    <w:p w14:paraId="1B42959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request.action == </w:t>
      </w:r>
      <w:r>
        <w:rPr>
          <w:rFonts w:ascii="Consolas" w:hAnsi="Consolas" w:eastAsia="Consolas"/>
          <w:color w:val="008000"/>
          <w:sz w:val="16"/>
        </w:rPr>
        <w:t>"read"</w:t>
      </w:r>
      <w:r>
        <w:rPr>
          <w:rFonts w:ascii="Consolas" w:hAnsi="Consolas" w:eastAsia="Consolas"/>
          <w:color w:val="24292F"/>
          <w:sz w:val="16"/>
        </w:rPr>
        <w:t>:</w:t>
      </w:r>
    </w:p>
    <w:p w14:paraId="0972E6B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"MAC_NO_READ_UP"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"mac-confidentiality"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5634E88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request.action == </w:t>
      </w:r>
      <w:r>
        <w:rPr>
          <w:rFonts w:ascii="Consolas" w:hAnsi="Consolas" w:eastAsia="Consolas"/>
          <w:color w:val="008000"/>
          <w:sz w:val="16"/>
        </w:rPr>
        <w:t>"write"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27DF76B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"MAC_NO_WRITE_DOWN"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"mac-confidentiality"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23F1FA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"MAC_CONFIDENTIALITY_DENY"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"mac-confidentiality"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28163C8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integrity_ok:</w:t>
      </w:r>
    </w:p>
    <w:p w14:paraId="0DB8F3B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"MAC_INTEGRITY_DENY"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"mac-integrity"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43C1259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"MAC_LABEL_RULE_ALLOWED"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"mac-label-rule"</w:t>
      </w:r>
      <w:r>
        <w:rPr>
          <w:rFonts w:ascii="Consolas" w:hAnsi="Consolas" w:eastAsia="Consolas"/>
          <w:color w:val="24292F"/>
          <w:sz w:val="16"/>
        </w:rPr>
        <w:t>)</w:t>
      </w:r>
    </w:p>
    <w:p w14:paraId="7EDCA1BD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.8 ABAC 模块 abac_model.py</w:t>
      </w:r>
    </w:p>
    <w:p w14:paraId="698E056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</w:t>
      </w:r>
      <w:r>
        <w:rPr>
          <w:rFonts w:hint="eastAsia" w:ascii="Consolas" w:hAnsi="Consolas"/>
          <w:color w:val="6A737D"/>
          <w:sz w:val="16"/>
          <w:lang w:val="en-US" w:eastAsia="zh-CN"/>
        </w:rPr>
        <w:t xml:space="preserve"> </w:t>
      </w:r>
      <w:r>
        <w:rPr>
          <w:rFonts w:ascii="Consolas" w:hAnsi="Consolas" w:eastAsia="Consolas"/>
          <w:color w:val="6A737D"/>
          <w:sz w:val="16"/>
        </w:rPr>
        <w:t xml:space="preserve"> 1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datetime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time</w:t>
      </w:r>
    </w:p>
    <w:p w14:paraId="38D33AD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020C5E0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models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AccessDecision, DENY, PERMIT</w:t>
      </w:r>
    </w:p>
    <w:p w14:paraId="430EEA9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013C67F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build_attribute_context(request, subject, resource)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525F214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5AABFC1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008000"/>
          <w:sz w:val="16"/>
        </w:rPr>
        <w:t xml:space="preserve">    功能：合并主体属性、客体属性、操作和环境属性</w:t>
      </w:r>
    </w:p>
    <w:p w14:paraId="283F0A2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008000"/>
          <w:sz w:val="16"/>
        </w:rPr>
        <w:t xml:space="preserve">    输出：用于策略判断的上下文字典</w:t>
      </w:r>
    </w:p>
    <w:p w14:paraId="5508046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731EA2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{</w:t>
      </w:r>
    </w:p>
    <w:p w14:paraId="4C06505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"subject"</w:t>
      </w:r>
      <w:r>
        <w:rPr>
          <w:rFonts w:ascii="Consolas" w:hAnsi="Consolas" w:eastAsia="Consolas"/>
          <w:color w:val="24292F"/>
          <w:sz w:val="16"/>
        </w:rPr>
        <w:t>: {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: subject.subject_id, **subject.attrs},</w:t>
      </w:r>
    </w:p>
    <w:p w14:paraId="3F79FE5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"resource"</w:t>
      </w:r>
      <w:r>
        <w:rPr>
          <w:rFonts w:ascii="Consolas" w:hAnsi="Consolas" w:eastAsia="Consolas"/>
          <w:color w:val="24292F"/>
          <w:sz w:val="16"/>
        </w:rPr>
        <w:t>: {</w:t>
      </w:r>
    </w:p>
    <w:p w14:paraId="7DC407E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: resource.resource_id,</w:t>
      </w:r>
    </w:p>
    <w:p w14:paraId="5B22897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8000"/>
          <w:sz w:val="16"/>
        </w:rPr>
        <w:t>"owner"</w:t>
      </w:r>
      <w:r>
        <w:rPr>
          <w:rFonts w:ascii="Consolas" w:hAnsi="Consolas" w:eastAsia="Consolas"/>
          <w:color w:val="24292F"/>
          <w:sz w:val="16"/>
        </w:rPr>
        <w:t>: resource.owner,</w:t>
      </w:r>
    </w:p>
    <w:p w14:paraId="4E2CBF7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8000"/>
          <w:sz w:val="16"/>
        </w:rPr>
        <w:t>"type"</w:t>
      </w:r>
      <w:r>
        <w:rPr>
          <w:rFonts w:ascii="Consolas" w:hAnsi="Consolas" w:eastAsia="Consolas"/>
          <w:color w:val="24292F"/>
          <w:sz w:val="16"/>
        </w:rPr>
        <w:t>: resource.resource_type,</w:t>
      </w:r>
    </w:p>
    <w:p w14:paraId="30C775A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8000"/>
          <w:sz w:val="16"/>
        </w:rPr>
        <w:t>"label"</w:t>
      </w:r>
      <w:r>
        <w:rPr>
          <w:rFonts w:ascii="Consolas" w:hAnsi="Consolas" w:eastAsia="Consolas"/>
          <w:color w:val="24292F"/>
          <w:sz w:val="16"/>
        </w:rPr>
        <w:t>: resource.label,</w:t>
      </w:r>
    </w:p>
    <w:p w14:paraId="33A3A79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24292F"/>
          <w:sz w:val="16"/>
        </w:rPr>
        <w:t xml:space="preserve">            **resource.attrs,</w:t>
      </w:r>
    </w:p>
    <w:p w14:paraId="25E9B92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       },</w:t>
      </w:r>
    </w:p>
    <w:p w14:paraId="16FBF46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"action"</w:t>
      </w:r>
      <w:r>
        <w:rPr>
          <w:rFonts w:ascii="Consolas" w:hAnsi="Consolas" w:eastAsia="Consolas"/>
          <w:color w:val="24292F"/>
          <w:sz w:val="16"/>
        </w:rPr>
        <w:t>: request.action,</w:t>
      </w:r>
    </w:p>
    <w:p w14:paraId="58395C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"environment"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(request.context),</w:t>
      </w:r>
    </w:p>
    <w:p w14:paraId="6D2714D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49910D4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769CCA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_get_path(data: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0463D3A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24292F"/>
          <w:sz w:val="16"/>
        </w:rPr>
        <w:t xml:space="preserve">    current = data</w:t>
      </w:r>
    </w:p>
    <w:p w14:paraId="4A87023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part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path.split(</w:t>
      </w:r>
      <w:r>
        <w:rPr>
          <w:rFonts w:ascii="Consolas" w:hAnsi="Consolas" w:eastAsia="Consolas"/>
          <w:color w:val="008000"/>
          <w:sz w:val="16"/>
        </w:rPr>
        <w:t>"."</w:t>
      </w:r>
      <w:r>
        <w:rPr>
          <w:rFonts w:ascii="Consolas" w:hAnsi="Consolas" w:eastAsia="Consolas"/>
          <w:color w:val="24292F"/>
          <w:sz w:val="16"/>
        </w:rPr>
        <w:t>):</w:t>
      </w:r>
    </w:p>
    <w:p w14:paraId="2A5743A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isinstance</w:t>
      </w:r>
      <w:r>
        <w:rPr>
          <w:rFonts w:ascii="Consolas" w:hAnsi="Consolas" w:eastAsia="Consolas"/>
          <w:color w:val="24292F"/>
          <w:sz w:val="16"/>
        </w:rPr>
        <w:t xml:space="preserve">(current,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</w:t>
      </w:r>
      <w:r>
        <w:rPr>
          <w:rFonts w:ascii="Consolas" w:hAnsi="Consolas" w:eastAsia="Consolas"/>
          <w:color w:val="0000FF"/>
          <w:sz w:val="16"/>
        </w:rPr>
        <w:t>or</w:t>
      </w:r>
      <w:r>
        <w:rPr>
          <w:rFonts w:ascii="Consolas" w:hAnsi="Consolas" w:eastAsia="Consolas"/>
          <w:color w:val="24292F"/>
          <w:sz w:val="16"/>
        </w:rPr>
        <w:t xml:space="preserve"> part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current:</w:t>
      </w:r>
    </w:p>
    <w:p w14:paraId="27E29CA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None</w:t>
      </w:r>
    </w:p>
    <w:p w14:paraId="71B1D71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24292F"/>
          <w:sz w:val="16"/>
        </w:rPr>
        <w:t xml:space="preserve">        current = current[part]</w:t>
      </w:r>
    </w:p>
    <w:p w14:paraId="502E0B6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current</w:t>
      </w:r>
    </w:p>
    <w:p w14:paraId="41AEB17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14580D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_to_time(value):</w:t>
      </w:r>
    </w:p>
    <w:p w14:paraId="55131AD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isinstance</w:t>
      </w:r>
      <w:r>
        <w:rPr>
          <w:rFonts w:ascii="Consolas" w:hAnsi="Consolas" w:eastAsia="Consolas"/>
          <w:color w:val="24292F"/>
          <w:sz w:val="16"/>
        </w:rPr>
        <w:t>(value, time):</w:t>
      </w:r>
    </w:p>
    <w:p w14:paraId="638F66A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value</w:t>
      </w:r>
    </w:p>
    <w:p w14:paraId="3BF2A7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isinstance</w:t>
      </w:r>
      <w:r>
        <w:rPr>
          <w:rFonts w:ascii="Consolas" w:hAnsi="Consolas" w:eastAsia="Consolas"/>
          <w:color w:val="24292F"/>
          <w:sz w:val="16"/>
        </w:rPr>
        <w:t xml:space="preserve">(value,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0A23F27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       hour, minute = value.split(</w:t>
      </w:r>
      <w:r>
        <w:rPr>
          <w:rFonts w:ascii="Consolas" w:hAnsi="Consolas" w:eastAsia="Consolas"/>
          <w:color w:val="008000"/>
          <w:sz w:val="16"/>
        </w:rPr>
        <w:t>":"</w:t>
      </w:r>
      <w:r>
        <w:rPr>
          <w:rFonts w:ascii="Consolas" w:hAnsi="Consolas" w:eastAsia="Consolas"/>
          <w:color w:val="24292F"/>
          <w:sz w:val="16"/>
        </w:rPr>
        <w:t>)[:</w:t>
      </w:r>
      <w:r>
        <w:rPr>
          <w:rFonts w:ascii="Consolas" w:hAnsi="Consolas" w:eastAsia="Consolas"/>
          <w:color w:val="B36B00"/>
          <w:sz w:val="16"/>
        </w:rPr>
        <w:t>2</w:t>
      </w:r>
      <w:r>
        <w:rPr>
          <w:rFonts w:ascii="Consolas" w:hAnsi="Consolas" w:eastAsia="Consolas"/>
          <w:color w:val="24292F"/>
          <w:sz w:val="16"/>
        </w:rPr>
        <w:t>]</w:t>
      </w:r>
    </w:p>
    <w:p w14:paraId="7C09652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time(</w:t>
      </w:r>
      <w:r>
        <w:rPr>
          <w:rFonts w:ascii="Consolas" w:hAnsi="Consolas" w:eastAsia="Consolas"/>
          <w:color w:val="795E26"/>
          <w:sz w:val="16"/>
        </w:rPr>
        <w:t>int</w:t>
      </w:r>
      <w:r>
        <w:rPr>
          <w:rFonts w:ascii="Consolas" w:hAnsi="Consolas" w:eastAsia="Consolas"/>
          <w:color w:val="24292F"/>
          <w:sz w:val="16"/>
        </w:rPr>
        <w:t xml:space="preserve">(hour), </w:t>
      </w:r>
      <w:r>
        <w:rPr>
          <w:rFonts w:ascii="Consolas" w:hAnsi="Consolas" w:eastAsia="Consolas"/>
          <w:color w:val="795E26"/>
          <w:sz w:val="16"/>
        </w:rPr>
        <w:t>int</w:t>
      </w:r>
      <w:r>
        <w:rPr>
          <w:rFonts w:ascii="Consolas" w:hAnsi="Consolas" w:eastAsia="Consolas"/>
          <w:color w:val="24292F"/>
          <w:sz w:val="16"/>
        </w:rPr>
        <w:t>(minute))</w:t>
      </w:r>
    </w:p>
    <w:p w14:paraId="13C8643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value</w:t>
      </w:r>
    </w:p>
    <w:p w14:paraId="69485DE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96715D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evaluate_condition(condition: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attr_context: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bool</w:t>
      </w:r>
      <w:r>
        <w:rPr>
          <w:rFonts w:ascii="Consolas" w:hAnsi="Consolas" w:eastAsia="Consolas"/>
          <w:color w:val="24292F"/>
          <w:sz w:val="16"/>
        </w:rPr>
        <w:t>:</w:t>
      </w:r>
    </w:p>
    <w:p w14:paraId="2DE790E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0B1D9B3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008000"/>
          <w:sz w:val="16"/>
        </w:rPr>
        <w:t xml:space="preserve">    功能：判断单条属性条件是否成立</w:t>
      </w:r>
    </w:p>
    <w:p w14:paraId="5B6486E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008000"/>
          <w:sz w:val="16"/>
        </w:rPr>
        <w:t xml:space="preserve">    说明：可支持等于、包含、范围比较、时间窗口等基本条件</w:t>
      </w:r>
    </w:p>
    <w:p w14:paraId="7CB2FFF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08FBD0C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24292F"/>
          <w:sz w:val="16"/>
        </w:rPr>
        <w:t xml:space="preserve">    left = _get_path(attr_context, condition[</w:t>
      </w:r>
      <w:r>
        <w:rPr>
          <w:rFonts w:ascii="Consolas" w:hAnsi="Consolas" w:eastAsia="Consolas"/>
          <w:color w:val="008000"/>
          <w:sz w:val="16"/>
        </w:rPr>
        <w:t>"attr"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6DCC3FC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   op = condition.get(</w:t>
      </w:r>
      <w:r>
        <w:rPr>
          <w:rFonts w:ascii="Consolas" w:hAnsi="Consolas" w:eastAsia="Consolas"/>
          <w:color w:val="008000"/>
          <w:sz w:val="16"/>
        </w:rPr>
        <w:t>"op"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"eq"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B9C084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24292F"/>
          <w:sz w:val="16"/>
        </w:rPr>
        <w:t xml:space="preserve">    right = condition.get(</w:t>
      </w:r>
      <w:r>
        <w:rPr>
          <w:rFonts w:ascii="Consolas" w:hAnsi="Consolas" w:eastAsia="Consolas"/>
          <w:color w:val="008000"/>
          <w:sz w:val="16"/>
        </w:rPr>
        <w:t>"value"</w:t>
      </w:r>
      <w:r>
        <w:rPr>
          <w:rFonts w:ascii="Consolas" w:hAnsi="Consolas" w:eastAsia="Consolas"/>
          <w:color w:val="24292F"/>
          <w:sz w:val="16"/>
        </w:rPr>
        <w:t>)</w:t>
      </w:r>
    </w:p>
    <w:p w14:paraId="426165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isinstance</w:t>
      </w:r>
      <w:r>
        <w:rPr>
          <w:rFonts w:ascii="Consolas" w:hAnsi="Consolas" w:eastAsia="Consolas"/>
          <w:color w:val="24292F"/>
          <w:sz w:val="16"/>
        </w:rPr>
        <w:t xml:space="preserve">(right,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</w:t>
      </w:r>
      <w:r>
        <w:rPr>
          <w:rFonts w:ascii="Consolas" w:hAnsi="Consolas" w:eastAsia="Consolas"/>
          <w:color w:val="0000FF"/>
          <w:sz w:val="16"/>
        </w:rPr>
        <w:t>and</w:t>
      </w:r>
      <w:r>
        <w:rPr>
          <w:rFonts w:ascii="Consolas" w:hAnsi="Consolas" w:eastAsia="Consolas"/>
          <w:color w:val="24292F"/>
          <w:sz w:val="16"/>
        </w:rPr>
        <w:t xml:space="preserve"> right.startswith(</w:t>
      </w:r>
      <w:r>
        <w:rPr>
          <w:rFonts w:ascii="Consolas" w:hAnsi="Consolas" w:eastAsia="Consolas"/>
          <w:color w:val="008000"/>
          <w:sz w:val="16"/>
        </w:rPr>
        <w:t>"$"</w:t>
      </w:r>
      <w:r>
        <w:rPr>
          <w:rFonts w:ascii="Consolas" w:hAnsi="Consolas" w:eastAsia="Consolas"/>
          <w:color w:val="24292F"/>
          <w:sz w:val="16"/>
        </w:rPr>
        <w:t>):</w:t>
      </w:r>
    </w:p>
    <w:p w14:paraId="466932A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24292F"/>
          <w:sz w:val="16"/>
        </w:rPr>
        <w:t xml:space="preserve">        right = _get_path(attr_context, right[</w:t>
      </w:r>
      <w:r>
        <w:rPr>
          <w:rFonts w:ascii="Consolas" w:hAnsi="Consolas" w:eastAsia="Consolas"/>
          <w:color w:val="B36B00"/>
          <w:sz w:val="16"/>
        </w:rPr>
        <w:t>1</w:t>
      </w:r>
      <w:r>
        <w:rPr>
          <w:rFonts w:ascii="Consolas" w:hAnsi="Consolas" w:eastAsia="Consolas"/>
          <w:color w:val="24292F"/>
          <w:sz w:val="16"/>
        </w:rPr>
        <w:t>:])</w:t>
      </w:r>
    </w:p>
    <w:p w14:paraId="7B23DD6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25105EB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"eq"</w:t>
      </w:r>
      <w:r>
        <w:rPr>
          <w:rFonts w:ascii="Consolas" w:hAnsi="Consolas" w:eastAsia="Consolas"/>
          <w:color w:val="24292F"/>
          <w:sz w:val="16"/>
        </w:rPr>
        <w:t>:</w:t>
      </w:r>
    </w:p>
    <w:p w14:paraId="3CE2166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left == right</w:t>
      </w:r>
    </w:p>
    <w:p w14:paraId="1CB68A7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"ne"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40A92D6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left != right</w:t>
      </w:r>
    </w:p>
    <w:p w14:paraId="0F0EA4F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"in"</w:t>
      </w:r>
      <w:r>
        <w:rPr>
          <w:rFonts w:ascii="Consolas" w:hAnsi="Consolas" w:eastAsia="Consolas"/>
          <w:color w:val="24292F"/>
          <w:sz w:val="16"/>
        </w:rPr>
        <w:t>:</w:t>
      </w:r>
    </w:p>
    <w:p w14:paraId="58C5DD4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left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right</w:t>
      </w:r>
    </w:p>
    <w:p w14:paraId="7A36088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"contains"</w:t>
      </w:r>
      <w:r>
        <w:rPr>
          <w:rFonts w:ascii="Consolas" w:hAnsi="Consolas" w:eastAsia="Consolas"/>
          <w:color w:val="24292F"/>
          <w:sz w:val="16"/>
        </w:rPr>
        <w:t>:</w:t>
      </w:r>
    </w:p>
    <w:p w14:paraId="309E2E0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right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left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left </w:t>
      </w:r>
      <w:r>
        <w:rPr>
          <w:rFonts w:ascii="Consolas" w:hAnsi="Consolas" w:eastAsia="Consolas"/>
          <w:color w:val="0000FF"/>
          <w:sz w:val="16"/>
        </w:rPr>
        <w:t>is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None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else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False</w:t>
      </w:r>
    </w:p>
    <w:p w14:paraId="719E68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"lte"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5C605C1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left &lt;= right</w:t>
      </w:r>
    </w:p>
    <w:p w14:paraId="55B482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"gte"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05AAA1F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left &gt;= right</w:t>
      </w:r>
    </w:p>
    <w:p w14:paraId="2F9309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"between"</w:t>
      </w:r>
      <w:r>
        <w:rPr>
          <w:rFonts w:ascii="Consolas" w:hAnsi="Consolas" w:eastAsia="Consolas"/>
          <w:color w:val="24292F"/>
          <w:sz w:val="16"/>
        </w:rPr>
        <w:t>:</w:t>
      </w:r>
    </w:p>
    <w:p w14:paraId="16C104C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       low, high = right</w:t>
      </w:r>
    </w:p>
    <w:p w14:paraId="331D976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low &lt;= left &lt;= high</w:t>
      </w:r>
    </w:p>
    <w:p w14:paraId="1B6C249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op == </w:t>
      </w:r>
      <w:r>
        <w:rPr>
          <w:rFonts w:ascii="Consolas" w:hAnsi="Consolas" w:eastAsia="Consolas"/>
          <w:color w:val="008000"/>
          <w:sz w:val="16"/>
        </w:rPr>
        <w:t>"time_between"</w:t>
      </w:r>
      <w:r>
        <w:rPr>
          <w:rFonts w:ascii="Consolas" w:hAnsi="Consolas" w:eastAsia="Consolas"/>
          <w:color w:val="24292F"/>
          <w:sz w:val="16"/>
        </w:rPr>
        <w:t>:</w:t>
      </w:r>
    </w:p>
    <w:p w14:paraId="0B72201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24292F"/>
          <w:sz w:val="16"/>
        </w:rPr>
        <w:t xml:space="preserve">        current = _to_time(left)</w:t>
      </w:r>
    </w:p>
    <w:p w14:paraId="425F454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67  </w:t>
      </w:r>
      <w:r>
        <w:rPr>
          <w:rFonts w:ascii="Consolas" w:hAnsi="Consolas" w:eastAsia="Consolas"/>
          <w:color w:val="24292F"/>
          <w:sz w:val="16"/>
        </w:rPr>
        <w:t xml:space="preserve">        start = _to_time(right[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])</w:t>
      </w:r>
    </w:p>
    <w:p w14:paraId="47E8683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68  </w:t>
      </w:r>
      <w:r>
        <w:rPr>
          <w:rFonts w:ascii="Consolas" w:hAnsi="Consolas" w:eastAsia="Consolas"/>
          <w:color w:val="24292F"/>
          <w:sz w:val="16"/>
        </w:rPr>
        <w:t xml:space="preserve">        end = _to_time(right[</w:t>
      </w:r>
      <w:r>
        <w:rPr>
          <w:rFonts w:ascii="Consolas" w:hAnsi="Consolas" w:eastAsia="Consolas"/>
          <w:color w:val="B36B00"/>
          <w:sz w:val="16"/>
        </w:rPr>
        <w:t>1</w:t>
      </w:r>
      <w:r>
        <w:rPr>
          <w:rFonts w:ascii="Consolas" w:hAnsi="Consolas" w:eastAsia="Consolas"/>
          <w:color w:val="24292F"/>
          <w:sz w:val="16"/>
        </w:rPr>
        <w:t>])</w:t>
      </w:r>
    </w:p>
    <w:p w14:paraId="24EFFC5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start &lt;= current &lt;= end</w:t>
      </w:r>
    </w:p>
    <w:p w14:paraId="4590F9E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raise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ValueError</w:t>
      </w:r>
      <w:r>
        <w:rPr>
          <w:rFonts w:ascii="Consolas" w:hAnsi="Consolas" w:eastAsia="Consolas"/>
          <w:color w:val="24292F"/>
          <w:sz w:val="16"/>
        </w:rPr>
        <w:t>(f"unsupported condition operator: {op}")</w:t>
      </w:r>
    </w:p>
    <w:p w14:paraId="7D995AC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71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01561C6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72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match_abac_policy(policy: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attr_context: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bool</w:t>
      </w:r>
      <w:r>
        <w:rPr>
          <w:rFonts w:ascii="Consolas" w:hAnsi="Consolas" w:eastAsia="Consolas"/>
          <w:color w:val="24292F"/>
          <w:sz w:val="16"/>
        </w:rPr>
        <w:t>:</w:t>
      </w:r>
    </w:p>
    <w:p w14:paraId="2FF184B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22EC453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74  </w:t>
      </w:r>
      <w:r>
        <w:rPr>
          <w:rFonts w:ascii="Consolas" w:hAnsi="Consolas" w:eastAsia="Consolas"/>
          <w:color w:val="008000"/>
          <w:sz w:val="16"/>
        </w:rPr>
        <w:t xml:space="preserve">    功能：判断一条 ABAC 策略是否匹配当前请求</w:t>
      </w:r>
    </w:p>
    <w:p w14:paraId="2F150D1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75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19732EA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76  </w:t>
      </w:r>
      <w:r>
        <w:rPr>
          <w:rFonts w:ascii="Consolas" w:hAnsi="Consolas" w:eastAsia="Consolas"/>
          <w:color w:val="24292F"/>
          <w:sz w:val="16"/>
        </w:rPr>
        <w:t xml:space="preserve">    target = policy.get(</w:t>
      </w:r>
      <w:r>
        <w:rPr>
          <w:rFonts w:ascii="Consolas" w:hAnsi="Consolas" w:eastAsia="Consolas"/>
          <w:color w:val="008000"/>
          <w:sz w:val="16"/>
        </w:rPr>
        <w:t>"target"</w:t>
      </w:r>
      <w:r>
        <w:rPr>
          <w:rFonts w:ascii="Consolas" w:hAnsi="Consolas" w:eastAsia="Consolas"/>
          <w:color w:val="24292F"/>
          <w:sz w:val="16"/>
        </w:rPr>
        <w:t>, {})</w:t>
      </w:r>
    </w:p>
    <w:p w14:paraId="48AD29E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key, expected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target.items():</w:t>
      </w:r>
    </w:p>
    <w:p w14:paraId="083CFD0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78  </w:t>
      </w:r>
      <w:r>
        <w:rPr>
          <w:rFonts w:ascii="Consolas" w:hAnsi="Consolas" w:eastAsia="Consolas"/>
          <w:color w:val="24292F"/>
          <w:sz w:val="16"/>
        </w:rPr>
        <w:t xml:space="preserve">        actual = _get_path(attr_context, key)</w:t>
      </w:r>
    </w:p>
    <w:p w14:paraId="7157FA9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isinstance</w:t>
      </w:r>
      <w:r>
        <w:rPr>
          <w:rFonts w:ascii="Consolas" w:hAnsi="Consolas" w:eastAsia="Consolas"/>
          <w:color w:val="24292F"/>
          <w:sz w:val="16"/>
        </w:rPr>
        <w:t xml:space="preserve">(expected,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>):</w:t>
      </w:r>
    </w:p>
    <w:p w14:paraId="017EE7C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80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actual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expected:</w:t>
      </w:r>
    </w:p>
    <w:p w14:paraId="37F479B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81  </w:t>
      </w:r>
      <w:r>
        <w:rPr>
          <w:rFonts w:ascii="Consolas" w:hAnsi="Consolas" w:eastAsia="Consolas"/>
          <w:color w:val="24292F"/>
          <w:sz w:val="16"/>
        </w:rPr>
        <w:t xml:space="preserve">    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False</w:t>
      </w:r>
    </w:p>
    <w:p w14:paraId="7C0A13C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elif</w:t>
      </w:r>
      <w:r>
        <w:rPr>
          <w:rFonts w:ascii="Consolas" w:hAnsi="Consolas" w:eastAsia="Consolas"/>
          <w:color w:val="24292F"/>
          <w:sz w:val="16"/>
        </w:rPr>
        <w:t xml:space="preserve"> actual != expected:</w:t>
      </w:r>
    </w:p>
    <w:p w14:paraId="4FAED7B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83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False</w:t>
      </w:r>
    </w:p>
    <w:p w14:paraId="1C5E239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all</w:t>
      </w:r>
      <w:r>
        <w:rPr>
          <w:rFonts w:ascii="Consolas" w:hAnsi="Consolas" w:eastAsia="Consolas"/>
          <w:color w:val="24292F"/>
          <w:sz w:val="16"/>
        </w:rPr>
        <w:t xml:space="preserve">(evaluate_condition(item, attr_context)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policy.get(</w:t>
      </w:r>
      <w:r>
        <w:rPr>
          <w:rFonts w:ascii="Consolas" w:hAnsi="Consolas" w:eastAsia="Consolas"/>
          <w:color w:val="008000"/>
          <w:sz w:val="16"/>
        </w:rPr>
        <w:t>"conditions"</w:t>
      </w:r>
      <w:r>
        <w:rPr>
          <w:rFonts w:ascii="Consolas" w:hAnsi="Consolas" w:eastAsia="Consolas"/>
          <w:color w:val="24292F"/>
          <w:sz w:val="16"/>
        </w:rPr>
        <w:t>, []))</w:t>
      </w:r>
    </w:p>
    <w:p w14:paraId="2617E2C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68CB29D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_combine(matches: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 xml:space="preserve">, combining_alg: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6A024CA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matches:</w:t>
      </w:r>
    </w:p>
    <w:p w14:paraId="2987458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"ABAC_NO_POLICY_MATCH_DEFAULT_DENY"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"abac-default-deny"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0D10CB6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combining_alg == </w:t>
      </w:r>
      <w:r>
        <w:rPr>
          <w:rFonts w:ascii="Consolas" w:hAnsi="Consolas" w:eastAsia="Consolas"/>
          <w:color w:val="008000"/>
          <w:sz w:val="16"/>
        </w:rPr>
        <w:t>"deny_overrides"</w:t>
      </w:r>
      <w:r>
        <w:rPr>
          <w:rFonts w:ascii="Consolas" w:hAnsi="Consolas" w:eastAsia="Consolas"/>
          <w:color w:val="24292F"/>
          <w:sz w:val="16"/>
        </w:rPr>
        <w:t>:</w:t>
      </w:r>
    </w:p>
    <w:p w14:paraId="373F718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policy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matches:</w:t>
      </w:r>
    </w:p>
    <w:p w14:paraId="059F4F1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91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policy[</w:t>
      </w:r>
      <w:r>
        <w:rPr>
          <w:rFonts w:ascii="Consolas" w:hAnsi="Consolas" w:eastAsia="Consolas"/>
          <w:color w:val="008000"/>
          <w:sz w:val="16"/>
        </w:rPr>
        <w:t>"effect"</w:t>
      </w:r>
      <w:r>
        <w:rPr>
          <w:rFonts w:ascii="Consolas" w:hAnsi="Consolas" w:eastAsia="Consolas"/>
          <w:color w:val="24292F"/>
          <w:sz w:val="16"/>
        </w:rPr>
        <w:t>] == DENY:</w:t>
      </w:r>
    </w:p>
    <w:p w14:paraId="261CAC3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92  </w:t>
      </w:r>
      <w:r>
        <w:rPr>
          <w:rFonts w:ascii="Consolas" w:hAnsi="Consolas" w:eastAsia="Consolas"/>
          <w:color w:val="24292F"/>
          <w:sz w:val="16"/>
        </w:rPr>
        <w:t xml:space="preserve">    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"ABAC_DENY_OVERRIDES"</w:t>
      </w:r>
      <w:r>
        <w:rPr>
          <w:rFonts w:ascii="Consolas" w:hAnsi="Consolas" w:eastAsia="Consolas"/>
          <w:color w:val="24292F"/>
          <w:sz w:val="16"/>
        </w:rPr>
        <w:t>, policy[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172E2C6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"ABAC_POLICY_ALLOWED"</w:t>
      </w:r>
      <w:r>
        <w:rPr>
          <w:rFonts w:ascii="Consolas" w:hAnsi="Consolas" w:eastAsia="Consolas"/>
          <w:color w:val="24292F"/>
          <w:sz w:val="16"/>
        </w:rPr>
        <w:t>, matches[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][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61B6A7F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combining_alg == </w:t>
      </w:r>
      <w:r>
        <w:rPr>
          <w:rFonts w:ascii="Consolas" w:hAnsi="Consolas" w:eastAsia="Consolas"/>
          <w:color w:val="008000"/>
          <w:sz w:val="16"/>
        </w:rPr>
        <w:t>"permit_overrides"</w:t>
      </w:r>
      <w:r>
        <w:rPr>
          <w:rFonts w:ascii="Consolas" w:hAnsi="Consolas" w:eastAsia="Consolas"/>
          <w:color w:val="24292F"/>
          <w:sz w:val="16"/>
        </w:rPr>
        <w:t>:</w:t>
      </w:r>
    </w:p>
    <w:p w14:paraId="3D13051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policy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matches:</w:t>
      </w:r>
    </w:p>
    <w:p w14:paraId="6D04F11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96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policy[</w:t>
      </w:r>
      <w:r>
        <w:rPr>
          <w:rFonts w:ascii="Consolas" w:hAnsi="Consolas" w:eastAsia="Consolas"/>
          <w:color w:val="008000"/>
          <w:sz w:val="16"/>
        </w:rPr>
        <w:t>"effect"</w:t>
      </w:r>
      <w:r>
        <w:rPr>
          <w:rFonts w:ascii="Consolas" w:hAnsi="Consolas" w:eastAsia="Consolas"/>
          <w:color w:val="24292F"/>
          <w:sz w:val="16"/>
        </w:rPr>
        <w:t>] == PERMIT:</w:t>
      </w:r>
    </w:p>
    <w:p w14:paraId="268333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97  </w:t>
      </w:r>
      <w:r>
        <w:rPr>
          <w:rFonts w:ascii="Consolas" w:hAnsi="Consolas" w:eastAsia="Consolas"/>
          <w:color w:val="24292F"/>
          <w:sz w:val="16"/>
        </w:rPr>
        <w:t xml:space="preserve">    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"ABAC_PERMIT_OVERRIDES"</w:t>
      </w:r>
      <w:r>
        <w:rPr>
          <w:rFonts w:ascii="Consolas" w:hAnsi="Consolas" w:eastAsia="Consolas"/>
          <w:color w:val="24292F"/>
          <w:sz w:val="16"/>
        </w:rPr>
        <w:t>, policy[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0D2319C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"ABAC_POLICY_DENIED"</w:t>
      </w:r>
      <w:r>
        <w:rPr>
          <w:rFonts w:ascii="Consolas" w:hAnsi="Consolas" w:eastAsia="Consolas"/>
          <w:color w:val="24292F"/>
          <w:sz w:val="16"/>
        </w:rPr>
        <w:t>, matches[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][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705A8BC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combining_alg == </w:t>
      </w:r>
      <w:r>
        <w:rPr>
          <w:rFonts w:ascii="Consolas" w:hAnsi="Consolas" w:eastAsia="Consolas"/>
          <w:color w:val="008000"/>
          <w:sz w:val="16"/>
        </w:rPr>
        <w:t>"first_applicable"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05AEBAE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100  </w:t>
      </w:r>
      <w:r>
        <w:rPr>
          <w:rFonts w:ascii="Consolas" w:hAnsi="Consolas" w:eastAsia="Consolas"/>
          <w:color w:val="24292F"/>
          <w:sz w:val="16"/>
        </w:rPr>
        <w:t xml:space="preserve">        first = matches[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</w:t>
      </w:r>
    </w:p>
    <w:p w14:paraId="32E9113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101  </w:t>
      </w:r>
      <w:r>
        <w:rPr>
          <w:rFonts w:ascii="Consolas" w:hAnsi="Consolas" w:eastAsia="Consolas"/>
          <w:color w:val="24292F"/>
          <w:sz w:val="16"/>
        </w:rPr>
        <w:t xml:space="preserve">        reason = </w:t>
      </w:r>
      <w:r>
        <w:rPr>
          <w:rFonts w:ascii="Consolas" w:hAnsi="Consolas" w:eastAsia="Consolas"/>
          <w:color w:val="008000"/>
          <w:sz w:val="16"/>
        </w:rPr>
        <w:t>"ABAC_FIRST_APPLICABLE_PERMIT"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first[</w:t>
      </w:r>
      <w:r>
        <w:rPr>
          <w:rFonts w:ascii="Consolas" w:hAnsi="Consolas" w:eastAsia="Consolas"/>
          <w:color w:val="008000"/>
          <w:sz w:val="16"/>
        </w:rPr>
        <w:t>"effect"</w:t>
      </w:r>
      <w:r>
        <w:rPr>
          <w:rFonts w:ascii="Consolas" w:hAnsi="Consolas" w:eastAsia="Consolas"/>
          <w:color w:val="24292F"/>
          <w:sz w:val="16"/>
        </w:rPr>
        <w:t xml:space="preserve">] == PERMIT </w:t>
      </w:r>
      <w:r>
        <w:rPr>
          <w:rFonts w:ascii="Consolas" w:hAnsi="Consolas" w:eastAsia="Consolas"/>
          <w:color w:val="0000FF"/>
          <w:sz w:val="16"/>
        </w:rPr>
        <w:t>else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8000"/>
          <w:sz w:val="16"/>
        </w:rPr>
        <w:t>"ABAC_FIRST_APPLICABLE_DENY"</w:t>
      </w:r>
    </w:p>
    <w:p w14:paraId="6F32E3B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AccessDecision(first[</w:t>
      </w:r>
      <w:r>
        <w:rPr>
          <w:rFonts w:ascii="Consolas" w:hAnsi="Consolas" w:eastAsia="Consolas"/>
          <w:color w:val="008000"/>
          <w:sz w:val="16"/>
        </w:rPr>
        <w:t>"effect"</w:t>
      </w:r>
      <w:r>
        <w:rPr>
          <w:rFonts w:ascii="Consolas" w:hAnsi="Consolas" w:eastAsia="Consolas"/>
          <w:color w:val="24292F"/>
          <w:sz w:val="16"/>
        </w:rPr>
        <w:t>], reason, first[</w:t>
      </w:r>
      <w:r>
        <w:rPr>
          <w:rFonts w:ascii="Consolas" w:hAnsi="Consolas" w:eastAsia="Consolas"/>
          <w:color w:val="008000"/>
          <w:sz w:val="16"/>
        </w:rPr>
        <w:t>"id"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594BF3A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raise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ValueError</w:t>
      </w:r>
      <w:r>
        <w:rPr>
          <w:rFonts w:ascii="Consolas" w:hAnsi="Consolas" w:eastAsia="Consolas"/>
          <w:color w:val="24292F"/>
          <w:sz w:val="16"/>
        </w:rPr>
        <w:t>(f"unsupported combining algorithm: {combining_alg}")</w:t>
      </w:r>
    </w:p>
    <w:p w14:paraId="7ED1B3A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104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E103E7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105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check_abac_access(request, subjects: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abac_policies: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 xml:space="preserve">, combining_alg: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274F5C4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4CB5E61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107  </w:t>
      </w:r>
      <w:r>
        <w:rPr>
          <w:rFonts w:ascii="Consolas" w:hAnsi="Consolas" w:eastAsia="Consolas"/>
          <w:color w:val="008000"/>
          <w:sz w:val="16"/>
        </w:rPr>
        <w:t xml:space="preserve">    功能：基于 ABAC 策略集合进行授权判断</w:t>
      </w:r>
    </w:p>
    <w:p w14:paraId="5A0484E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108  </w:t>
      </w:r>
      <w:r>
        <w:rPr>
          <w:rFonts w:ascii="Consolas" w:hAnsi="Consolas" w:eastAsia="Consolas"/>
          <w:color w:val="008000"/>
          <w:sz w:val="16"/>
        </w:rPr>
        <w:t xml:space="preserve">    combining_alg 可取：deny_overrides、permit_overrides、first_applicable 等</w:t>
      </w:r>
    </w:p>
    <w:p w14:paraId="4DFCB59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109  </w:t>
      </w:r>
      <w:r>
        <w:rPr>
          <w:rFonts w:ascii="Consolas" w:hAnsi="Consolas" w:eastAsia="Consolas"/>
          <w:color w:val="008000"/>
          <w:sz w:val="16"/>
        </w:rPr>
        <w:t xml:space="preserve">    输出：AccessDecision</w:t>
      </w:r>
    </w:p>
    <w:p w14:paraId="4ADEE82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110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3BACE9A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request.subject_id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subjects:</w:t>
      </w:r>
    </w:p>
    <w:p w14:paraId="717C2C4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"UNKNOWN_SUBJECT"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"abac-default-deny"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481D9FE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request.resource_id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resources:</w:t>
      </w:r>
    </w:p>
    <w:p w14:paraId="5E76430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"UNKNOWN_RESOURCE"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"abac-default-deny"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2C9C93D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7626EE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116  </w:t>
      </w:r>
      <w:r>
        <w:rPr>
          <w:rFonts w:ascii="Consolas" w:hAnsi="Consolas" w:eastAsia="Consolas"/>
          <w:color w:val="24292F"/>
          <w:sz w:val="16"/>
        </w:rPr>
        <w:t xml:space="preserve">    attr_context = build_attribute_context(request, subjects[request.subject_id], resources[request.resource_id])</w:t>
      </w:r>
    </w:p>
    <w:p w14:paraId="486A29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117  </w:t>
      </w:r>
      <w:r>
        <w:rPr>
          <w:rFonts w:ascii="Consolas" w:hAnsi="Consolas" w:eastAsia="Consolas"/>
          <w:color w:val="24292F"/>
          <w:sz w:val="16"/>
        </w:rPr>
        <w:t xml:space="preserve">    matches = [policy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policy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abac_policies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match_abac_policy(policy, attr_context)]</w:t>
      </w:r>
    </w:p>
    <w:p w14:paraId="202885C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_combine(matches, combining_alg)</w:t>
      </w:r>
    </w:p>
    <w:p w14:paraId="68FBE25F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.9 统一决策引擎 decision_engine.py</w:t>
      </w:r>
    </w:p>
    <w:p w14:paraId="5E91C12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1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models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AccessDecision, DENY, PERMIT</w:t>
      </w:r>
    </w:p>
    <w:p w14:paraId="130311B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E53156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abac_model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check_abac_access</w:t>
      </w:r>
    </w:p>
    <w:p w14:paraId="5BB474C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acl_model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check_acl_access</w:t>
      </w:r>
    </w:p>
    <w:p w14:paraId="24C627F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mac_model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check_mac_access</w:t>
      </w:r>
    </w:p>
    <w:p w14:paraId="3E6A8E4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matrix_model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check_matrix_access</w:t>
      </w:r>
    </w:p>
    <w:p w14:paraId="5C29378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rbac_model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check_rbac_access</w:t>
      </w:r>
    </w:p>
    <w:p w14:paraId="69196A3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553DB0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authorize(request, model_name: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subjects: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resources: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policies: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, **kwargs):</w:t>
      </w:r>
    </w:p>
    <w:p w14:paraId="7A943F4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7656527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008000"/>
          <w:sz w:val="16"/>
        </w:rPr>
        <w:t xml:space="preserve">    功能：统一访问控制入口</w:t>
      </w:r>
    </w:p>
    <w:p w14:paraId="4952B4A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008000"/>
          <w:sz w:val="16"/>
        </w:rPr>
        <w:t xml:space="preserve">    输入：</w:t>
      </w:r>
    </w:p>
    <w:p w14:paraId="6704CB5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008000"/>
          <w:sz w:val="16"/>
        </w:rPr>
        <w:t xml:space="preserve">        request    - AccessRequest</w:t>
      </w:r>
    </w:p>
    <w:p w14:paraId="0D14179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008000"/>
          <w:sz w:val="16"/>
        </w:rPr>
        <w:t xml:space="preserve">        model_name - matrix / acl / rbac / mac / abac</w:t>
      </w:r>
    </w:p>
    <w:p w14:paraId="5BBBA35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008000"/>
          <w:sz w:val="16"/>
        </w:rPr>
        <w:t xml:space="preserve">        subjects   - 主体集合</w:t>
      </w:r>
    </w:p>
    <w:p w14:paraId="035BDD6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008000"/>
          <w:sz w:val="16"/>
        </w:rPr>
        <w:t xml:space="preserve">        resources  - 资源集合</w:t>
      </w:r>
    </w:p>
    <w:p w14:paraId="5D8EE1C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008000"/>
          <w:sz w:val="16"/>
        </w:rPr>
        <w:t xml:space="preserve">        policies   - 策略集合</w:t>
      </w:r>
    </w:p>
    <w:p w14:paraId="3882895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008000"/>
          <w:sz w:val="16"/>
        </w:rPr>
        <w:t xml:space="preserve">    输出：AccessDecision</w:t>
      </w:r>
    </w:p>
    <w:p w14:paraId="32C66FC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0B0BD56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model_name == </w:t>
      </w:r>
      <w:r>
        <w:rPr>
          <w:rFonts w:ascii="Consolas" w:hAnsi="Consolas" w:eastAsia="Consolas"/>
          <w:color w:val="008000"/>
          <w:sz w:val="16"/>
        </w:rPr>
        <w:t>"matrix"</w:t>
      </w:r>
      <w:r>
        <w:rPr>
          <w:rFonts w:ascii="Consolas" w:hAnsi="Consolas" w:eastAsia="Consolas"/>
          <w:color w:val="24292F"/>
          <w:sz w:val="16"/>
        </w:rPr>
        <w:t>:</w:t>
      </w:r>
    </w:p>
    <w:p w14:paraId="4DB7552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check_matrix_access(request, policies[</w:t>
      </w:r>
      <w:r>
        <w:rPr>
          <w:rFonts w:ascii="Consolas" w:hAnsi="Consolas" w:eastAsia="Consolas"/>
          <w:color w:val="008000"/>
          <w:sz w:val="16"/>
        </w:rPr>
        <w:t>"matrix"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1456B6A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model_name == </w:t>
      </w:r>
      <w:r>
        <w:rPr>
          <w:rFonts w:ascii="Consolas" w:hAnsi="Consolas" w:eastAsia="Consolas"/>
          <w:color w:val="008000"/>
          <w:sz w:val="16"/>
        </w:rPr>
        <w:t>"acl"</w:t>
      </w:r>
      <w:r>
        <w:rPr>
          <w:rFonts w:ascii="Consolas" w:hAnsi="Consolas" w:eastAsia="Consolas"/>
          <w:color w:val="24292F"/>
          <w:sz w:val="16"/>
        </w:rPr>
        <w:t>:</w:t>
      </w:r>
    </w:p>
    <w:p w14:paraId="1544B55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check_acl_access(request, subjects, resources, policies[</w:t>
      </w:r>
      <w:r>
        <w:rPr>
          <w:rFonts w:ascii="Consolas" w:hAnsi="Consolas" w:eastAsia="Consolas"/>
          <w:color w:val="008000"/>
          <w:sz w:val="16"/>
        </w:rPr>
        <w:t>"acl"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71DE428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model_name == </w:t>
      </w:r>
      <w:r>
        <w:rPr>
          <w:rFonts w:ascii="Consolas" w:hAnsi="Consolas" w:eastAsia="Consolas"/>
          <w:color w:val="008000"/>
          <w:sz w:val="16"/>
        </w:rPr>
        <w:t>"rbac"</w:t>
      </w:r>
      <w:r>
        <w:rPr>
          <w:rFonts w:ascii="Consolas" w:hAnsi="Consolas" w:eastAsia="Consolas"/>
          <w:color w:val="24292F"/>
          <w:sz w:val="16"/>
        </w:rPr>
        <w:t>:</w:t>
      </w:r>
    </w:p>
    <w:p w14:paraId="14ACFB9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check_rbac_access(</w:t>
      </w:r>
    </w:p>
    <w:p w14:paraId="3CA8FC8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24292F"/>
          <w:sz w:val="16"/>
        </w:rPr>
        <w:t xml:space="preserve">            request,</w:t>
      </w:r>
    </w:p>
    <w:p w14:paraId="0081C70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24292F"/>
          <w:sz w:val="16"/>
        </w:rPr>
        <w:t xml:space="preserve">            subjects,</w:t>
      </w:r>
    </w:p>
    <w:p w14:paraId="494CB2E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24292F"/>
          <w:sz w:val="16"/>
        </w:rPr>
        <w:t xml:space="preserve">            resources,</w:t>
      </w:r>
    </w:p>
    <w:p w14:paraId="1D279CA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24292F"/>
          <w:sz w:val="16"/>
        </w:rPr>
        <w:t xml:space="preserve">            policies[</w:t>
      </w:r>
      <w:r>
        <w:rPr>
          <w:rFonts w:ascii="Consolas" w:hAnsi="Consolas" w:eastAsia="Consolas"/>
          <w:color w:val="008000"/>
          <w:sz w:val="16"/>
        </w:rPr>
        <w:t>"rbac"</w:t>
      </w:r>
      <w:r>
        <w:rPr>
          <w:rFonts w:ascii="Consolas" w:hAnsi="Consolas" w:eastAsia="Consolas"/>
          <w:color w:val="24292F"/>
          <w:sz w:val="16"/>
        </w:rPr>
        <w:t>],</w:t>
      </w:r>
    </w:p>
    <w:p w14:paraId="77594DC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24292F"/>
          <w:sz w:val="16"/>
        </w:rPr>
        <w:t xml:space="preserve">            active_roles=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(kwargs.get(</w:t>
      </w:r>
      <w:r>
        <w:rPr>
          <w:rFonts w:ascii="Consolas" w:hAnsi="Consolas" w:eastAsia="Consolas"/>
          <w:color w:val="008000"/>
          <w:sz w:val="16"/>
        </w:rPr>
        <w:t>"active_roles"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795E26"/>
          <w:sz w:val="16"/>
        </w:rPr>
        <w:t>set</w:t>
      </w:r>
      <w:r>
        <w:rPr>
          <w:rFonts w:ascii="Consolas" w:hAnsi="Consolas" w:eastAsia="Consolas"/>
          <w:color w:val="24292F"/>
          <w:sz w:val="16"/>
        </w:rPr>
        <w:t>())),</w:t>
      </w:r>
    </w:p>
    <w:p w14:paraId="7C2AEBA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24292F"/>
          <w:sz w:val="16"/>
        </w:rPr>
        <w:t xml:space="preserve">        )</w:t>
      </w:r>
    </w:p>
    <w:p w14:paraId="74C3DA1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model_name == </w:t>
      </w:r>
      <w:r>
        <w:rPr>
          <w:rFonts w:ascii="Consolas" w:hAnsi="Consolas" w:eastAsia="Consolas"/>
          <w:color w:val="008000"/>
          <w:sz w:val="16"/>
        </w:rPr>
        <w:t>"mac"</w:t>
      </w:r>
      <w:r>
        <w:rPr>
          <w:rFonts w:ascii="Consolas" w:hAnsi="Consolas" w:eastAsia="Consolas"/>
          <w:color w:val="24292F"/>
          <w:sz w:val="16"/>
        </w:rPr>
        <w:t>:</w:t>
      </w:r>
    </w:p>
    <w:p w14:paraId="7D177FB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check_mac_access(request, subjects, resources, policies[</w:t>
      </w:r>
      <w:r>
        <w:rPr>
          <w:rFonts w:ascii="Consolas" w:hAnsi="Consolas" w:eastAsia="Consolas"/>
          <w:color w:val="008000"/>
          <w:sz w:val="16"/>
        </w:rPr>
        <w:t>"mac"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7AF655A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model_name == </w:t>
      </w:r>
      <w:r>
        <w:rPr>
          <w:rFonts w:ascii="Consolas" w:hAnsi="Consolas" w:eastAsia="Consolas"/>
          <w:color w:val="008000"/>
          <w:sz w:val="16"/>
        </w:rPr>
        <w:t>"abac"</w:t>
      </w:r>
      <w:r>
        <w:rPr>
          <w:rFonts w:ascii="Consolas" w:hAnsi="Consolas" w:eastAsia="Consolas"/>
          <w:color w:val="24292F"/>
          <w:sz w:val="16"/>
        </w:rPr>
        <w:t>:</w:t>
      </w:r>
    </w:p>
    <w:p w14:paraId="2EC931F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check_abac_access(</w:t>
      </w:r>
    </w:p>
    <w:p w14:paraId="59F4C50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24292F"/>
          <w:sz w:val="16"/>
        </w:rPr>
        <w:t xml:space="preserve">            request,</w:t>
      </w:r>
    </w:p>
    <w:p w14:paraId="050F8E3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24292F"/>
          <w:sz w:val="16"/>
        </w:rPr>
        <w:t xml:space="preserve">            subjects,</w:t>
      </w:r>
    </w:p>
    <w:p w14:paraId="6B32478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24292F"/>
          <w:sz w:val="16"/>
        </w:rPr>
        <w:t xml:space="preserve">            resources,</w:t>
      </w:r>
    </w:p>
    <w:p w14:paraId="00DB496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24292F"/>
          <w:sz w:val="16"/>
        </w:rPr>
        <w:t xml:space="preserve">            policies[</w:t>
      </w:r>
      <w:r>
        <w:rPr>
          <w:rFonts w:ascii="Consolas" w:hAnsi="Consolas" w:eastAsia="Consolas"/>
          <w:color w:val="008000"/>
          <w:sz w:val="16"/>
        </w:rPr>
        <w:t>"abac"</w:t>
      </w:r>
      <w:r>
        <w:rPr>
          <w:rFonts w:ascii="Consolas" w:hAnsi="Consolas" w:eastAsia="Consolas"/>
          <w:color w:val="24292F"/>
          <w:sz w:val="16"/>
        </w:rPr>
        <w:t>],</w:t>
      </w:r>
    </w:p>
    <w:p w14:paraId="50D6D83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24292F"/>
          <w:sz w:val="16"/>
        </w:rPr>
        <w:t xml:space="preserve">            kwargs.get(</w:t>
      </w:r>
      <w:r>
        <w:rPr>
          <w:rFonts w:ascii="Consolas" w:hAnsi="Consolas" w:eastAsia="Consolas"/>
          <w:color w:val="008000"/>
          <w:sz w:val="16"/>
        </w:rPr>
        <w:t>"combining_alg"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"deny_overrides"</w:t>
      </w:r>
      <w:r>
        <w:rPr>
          <w:rFonts w:ascii="Consolas" w:hAnsi="Consolas" w:eastAsia="Consolas"/>
          <w:color w:val="24292F"/>
          <w:sz w:val="16"/>
        </w:rPr>
        <w:t>),</w:t>
      </w:r>
    </w:p>
    <w:p w14:paraId="5A84B86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24292F"/>
          <w:sz w:val="16"/>
        </w:rPr>
        <w:t xml:space="preserve">        )</w:t>
      </w:r>
    </w:p>
    <w:p w14:paraId="075CD79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raise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ValueError</w:t>
      </w:r>
      <w:r>
        <w:rPr>
          <w:rFonts w:ascii="Consolas" w:hAnsi="Consolas" w:eastAsia="Consolas"/>
          <w:color w:val="24292F"/>
          <w:sz w:val="16"/>
        </w:rPr>
        <w:t>(f"unsupported model_name: {model_name}")</w:t>
      </w:r>
    </w:p>
    <w:p w14:paraId="684F836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41649C7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combine_decisions(decisions: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 xml:space="preserve">, algorithm: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7B5F0E0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0D6836E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008000"/>
          <w:sz w:val="16"/>
        </w:rPr>
        <w:t xml:space="preserve">    功能：组合多个模型或多条策略的判断结果</w:t>
      </w:r>
    </w:p>
    <w:p w14:paraId="1AB034A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008000"/>
          <w:sz w:val="16"/>
        </w:rPr>
        <w:t xml:space="preserve">    用于策略冲突实验</w:t>
      </w:r>
    </w:p>
    <w:p w14:paraId="1B6E6F5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5C866EA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decisions:</w:t>
      </w:r>
    </w:p>
    <w:p w14:paraId="2760F08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"NO_DECISION_DEFAULT_DENY"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"combiner"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00EFD6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algorithm == </w:t>
      </w:r>
      <w:r>
        <w:rPr>
          <w:rFonts w:ascii="Consolas" w:hAnsi="Consolas" w:eastAsia="Consolas"/>
          <w:color w:val="008000"/>
          <w:sz w:val="16"/>
        </w:rPr>
        <w:t>"deny_overrides"</w:t>
      </w:r>
      <w:r>
        <w:rPr>
          <w:rFonts w:ascii="Consolas" w:hAnsi="Consolas" w:eastAsia="Consolas"/>
          <w:color w:val="24292F"/>
          <w:sz w:val="16"/>
        </w:rPr>
        <w:t>:</w:t>
      </w:r>
    </w:p>
    <w:p w14:paraId="226E24A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decision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decisions:</w:t>
      </w:r>
    </w:p>
    <w:p w14:paraId="26C6BB3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decision.effect == DENY:</w:t>
      </w:r>
    </w:p>
    <w:p w14:paraId="3B6E24A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24292F"/>
          <w:sz w:val="16"/>
        </w:rPr>
        <w:t xml:space="preserve">    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"COMBINE_DENY_OVERRIDES"</w:t>
      </w:r>
      <w:r>
        <w:rPr>
          <w:rFonts w:ascii="Consolas" w:hAnsi="Consolas" w:eastAsia="Consolas"/>
          <w:color w:val="24292F"/>
          <w:sz w:val="16"/>
        </w:rPr>
        <w:t>, decision.matched_policy)</w:t>
      </w:r>
    </w:p>
    <w:p w14:paraId="6520110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"COMBINE_ALL_PERMIT"</w:t>
      </w:r>
      <w:r>
        <w:rPr>
          <w:rFonts w:ascii="Consolas" w:hAnsi="Consolas" w:eastAsia="Consolas"/>
          <w:color w:val="24292F"/>
          <w:sz w:val="16"/>
        </w:rPr>
        <w:t>, decisions[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].matched_policy)</w:t>
      </w:r>
    </w:p>
    <w:p w14:paraId="289DBE4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algorithm == </w:t>
      </w:r>
      <w:r>
        <w:rPr>
          <w:rFonts w:ascii="Consolas" w:hAnsi="Consolas" w:eastAsia="Consolas"/>
          <w:color w:val="008000"/>
          <w:sz w:val="16"/>
        </w:rPr>
        <w:t>"permit_overrides"</w:t>
      </w:r>
      <w:r>
        <w:rPr>
          <w:rFonts w:ascii="Consolas" w:hAnsi="Consolas" w:eastAsia="Consolas"/>
          <w:color w:val="24292F"/>
          <w:sz w:val="16"/>
        </w:rPr>
        <w:t>:</w:t>
      </w:r>
    </w:p>
    <w:p w14:paraId="06A449D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decision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decisions:</w:t>
      </w:r>
    </w:p>
    <w:p w14:paraId="5E3F790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decision.effect == PERMIT:</w:t>
      </w:r>
    </w:p>
    <w:p w14:paraId="48A471A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24292F"/>
          <w:sz w:val="16"/>
        </w:rPr>
        <w:t xml:space="preserve">        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AccessDecision(PERMIT, </w:t>
      </w:r>
      <w:r>
        <w:rPr>
          <w:rFonts w:ascii="Consolas" w:hAnsi="Consolas" w:eastAsia="Consolas"/>
          <w:color w:val="008000"/>
          <w:sz w:val="16"/>
        </w:rPr>
        <w:t>"COMBINE_PERMIT_OVERRIDES"</w:t>
      </w:r>
      <w:r>
        <w:rPr>
          <w:rFonts w:ascii="Consolas" w:hAnsi="Consolas" w:eastAsia="Consolas"/>
          <w:color w:val="24292F"/>
          <w:sz w:val="16"/>
        </w:rPr>
        <w:t>, decision.matched_policy)</w:t>
      </w:r>
    </w:p>
    <w:p w14:paraId="47AEA0A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AccessDecision(DENY, </w:t>
      </w:r>
      <w:r>
        <w:rPr>
          <w:rFonts w:ascii="Consolas" w:hAnsi="Consolas" w:eastAsia="Consolas"/>
          <w:color w:val="008000"/>
          <w:sz w:val="16"/>
        </w:rPr>
        <w:t>"COMBINE_ALL_DENY"</w:t>
      </w:r>
      <w:r>
        <w:rPr>
          <w:rFonts w:ascii="Consolas" w:hAnsi="Consolas" w:eastAsia="Consolas"/>
          <w:color w:val="24292F"/>
          <w:sz w:val="16"/>
        </w:rPr>
        <w:t>, decisions[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].matched_policy)</w:t>
      </w:r>
    </w:p>
    <w:p w14:paraId="357457A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algorithm == </w:t>
      </w:r>
      <w:r>
        <w:rPr>
          <w:rFonts w:ascii="Consolas" w:hAnsi="Consolas" w:eastAsia="Consolas"/>
          <w:color w:val="008000"/>
          <w:sz w:val="16"/>
        </w:rPr>
        <w:t>"first_applicable"</w:t>
      </w:r>
      <w:r>
        <w:rPr>
          <w:rFonts w:ascii="Consolas" w:hAnsi="Consolas" w:eastAsia="Consolas"/>
          <w:color w:val="24292F"/>
          <w:sz w:val="16"/>
        </w:rPr>
        <w:t>:</w:t>
      </w:r>
    </w:p>
    <w:p w14:paraId="6142CF0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24292F"/>
          <w:sz w:val="16"/>
        </w:rPr>
        <w:t xml:space="preserve">        first = decisions[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</w:t>
      </w:r>
    </w:p>
    <w:p w14:paraId="046ACEC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AccessDecision(first.effect, </w:t>
      </w:r>
      <w:r>
        <w:rPr>
          <w:rFonts w:ascii="Consolas" w:hAnsi="Consolas" w:eastAsia="Consolas"/>
          <w:color w:val="008000"/>
          <w:sz w:val="16"/>
        </w:rPr>
        <w:t>"COMBINE_FIRST_APPLICABLE"</w:t>
      </w:r>
      <w:r>
        <w:rPr>
          <w:rFonts w:ascii="Consolas" w:hAnsi="Consolas" w:eastAsia="Consolas"/>
          <w:color w:val="24292F"/>
          <w:sz w:val="16"/>
        </w:rPr>
        <w:t>, first.matched_policy)</w:t>
      </w:r>
    </w:p>
    <w:p w14:paraId="343453B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raise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ValueError</w:t>
      </w:r>
      <w:r>
        <w:rPr>
          <w:rFonts w:ascii="Consolas" w:hAnsi="Consolas" w:eastAsia="Consolas"/>
          <w:color w:val="24292F"/>
          <w:sz w:val="16"/>
        </w:rPr>
        <w:t>(f"unsupported combination algorithm: {algorithm}")</w:t>
      </w:r>
    </w:p>
    <w:p w14:paraId="23C8D78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2752B4C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explain_decision(request, decision) -&gt;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:</w:t>
      </w:r>
    </w:p>
    <w:p w14:paraId="5BE9B63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3986798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68  </w:t>
      </w:r>
      <w:r>
        <w:rPr>
          <w:rFonts w:ascii="Consolas" w:hAnsi="Consolas" w:eastAsia="Consolas"/>
          <w:color w:val="008000"/>
          <w:sz w:val="16"/>
        </w:rPr>
        <w:t xml:space="preserve">    功能：生成授权结果解释文本</w:t>
      </w:r>
    </w:p>
    <w:p w14:paraId="4780E3A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69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0A8808A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(</w:t>
      </w:r>
    </w:p>
    <w:p w14:paraId="303C458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71  </w:t>
      </w:r>
      <w:r>
        <w:rPr>
          <w:rFonts w:ascii="Consolas" w:hAnsi="Consolas" w:eastAsia="Consolas"/>
          <w:color w:val="24292F"/>
          <w:sz w:val="16"/>
        </w:rPr>
        <w:t xml:space="preserve">        f"{request.subject_id} -&gt; {request.resource_id} {request.action}: "</w:t>
      </w:r>
    </w:p>
    <w:p w14:paraId="4571C97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72  </w:t>
      </w:r>
      <w:r>
        <w:rPr>
          <w:rFonts w:ascii="Consolas" w:hAnsi="Consolas" w:eastAsia="Consolas"/>
          <w:color w:val="24292F"/>
          <w:sz w:val="16"/>
        </w:rPr>
        <w:t xml:space="preserve">        f"{decision.effect}, reason={decision.reason}, policy={decision.matched_policy}"</w:t>
      </w:r>
    </w:p>
    <w:p w14:paraId="6C65E67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73  </w:t>
      </w:r>
      <w:r>
        <w:rPr>
          <w:rFonts w:ascii="Consolas" w:hAnsi="Consolas" w:eastAsia="Consolas"/>
          <w:color w:val="24292F"/>
          <w:sz w:val="16"/>
        </w:rPr>
        <w:t xml:space="preserve">    )</w:t>
      </w:r>
    </w:p>
    <w:p w14:paraId="6D27061F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.10 审计日志模块 audit_logger.py</w:t>
      </w:r>
    </w:p>
    <w:p w14:paraId="1A780BC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1 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json</w:t>
      </w:r>
    </w:p>
    <w:p w14:paraId="277C2C5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uuid</w:t>
      </w:r>
    </w:p>
    <w:p w14:paraId="1D901E8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collections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Counter</w:t>
      </w:r>
    </w:p>
    <w:p w14:paraId="636A2AC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datetime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datetime, timezone</w:t>
      </w:r>
    </w:p>
    <w:p w14:paraId="24D55F2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pathlib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Path</w:t>
      </w:r>
    </w:p>
    <w:p w14:paraId="11ADF5C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F7AF2D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create_audit_record(request, decision, model_name: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extra: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 = </w:t>
      </w:r>
      <w:r>
        <w:rPr>
          <w:rFonts w:ascii="Consolas" w:hAnsi="Consolas" w:eastAsia="Consolas"/>
          <w:color w:val="0000FF"/>
          <w:sz w:val="16"/>
        </w:rPr>
        <w:t>None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34FD605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5455284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008000"/>
          <w:sz w:val="16"/>
        </w:rPr>
        <w:t xml:space="preserve">    功能：构造审计日志记录</w:t>
      </w:r>
    </w:p>
    <w:p w14:paraId="3D9D7A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008000"/>
          <w:sz w:val="16"/>
        </w:rPr>
        <w:t xml:space="preserve">    字段建议：</w:t>
      </w:r>
    </w:p>
    <w:p w14:paraId="0C13DA5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008000"/>
          <w:sz w:val="16"/>
        </w:rPr>
        <w:t xml:space="preserve">        time、request_id、subject、resource、action、model、decision、reason</w:t>
      </w:r>
    </w:p>
    <w:p w14:paraId="5AA04BF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04CF8ED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24292F"/>
          <w:sz w:val="16"/>
        </w:rPr>
        <w:t xml:space="preserve">    record = {</w:t>
      </w:r>
    </w:p>
    <w:p w14:paraId="33B7641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"time"</w:t>
      </w:r>
      <w:r>
        <w:rPr>
          <w:rFonts w:ascii="Consolas" w:hAnsi="Consolas" w:eastAsia="Consolas"/>
          <w:color w:val="24292F"/>
          <w:sz w:val="16"/>
        </w:rPr>
        <w:t>: datetime.now(timezone.utc).isoformat(),</w:t>
      </w:r>
    </w:p>
    <w:p w14:paraId="6871B49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"request_id"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(uuid.uuid4()),</w:t>
      </w:r>
    </w:p>
    <w:p w14:paraId="0308BAB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"subject"</w:t>
      </w:r>
      <w:r>
        <w:rPr>
          <w:rFonts w:ascii="Consolas" w:hAnsi="Consolas" w:eastAsia="Consolas"/>
          <w:color w:val="24292F"/>
          <w:sz w:val="16"/>
        </w:rPr>
        <w:t>: request.subject_id,</w:t>
      </w:r>
    </w:p>
    <w:p w14:paraId="27BE03F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"resource"</w:t>
      </w:r>
      <w:r>
        <w:rPr>
          <w:rFonts w:ascii="Consolas" w:hAnsi="Consolas" w:eastAsia="Consolas"/>
          <w:color w:val="24292F"/>
          <w:sz w:val="16"/>
        </w:rPr>
        <w:t>: request.resource_id,</w:t>
      </w:r>
    </w:p>
    <w:p w14:paraId="0BB858B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"action"</w:t>
      </w:r>
      <w:r>
        <w:rPr>
          <w:rFonts w:ascii="Consolas" w:hAnsi="Consolas" w:eastAsia="Consolas"/>
          <w:color w:val="24292F"/>
          <w:sz w:val="16"/>
        </w:rPr>
        <w:t>: request.action,</w:t>
      </w:r>
    </w:p>
    <w:p w14:paraId="0F3E318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"model"</w:t>
      </w:r>
      <w:r>
        <w:rPr>
          <w:rFonts w:ascii="Consolas" w:hAnsi="Consolas" w:eastAsia="Consolas"/>
          <w:color w:val="24292F"/>
          <w:sz w:val="16"/>
        </w:rPr>
        <w:t>: model_name,</w:t>
      </w:r>
    </w:p>
    <w:p w14:paraId="7F249AA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"decision"</w:t>
      </w:r>
      <w:r>
        <w:rPr>
          <w:rFonts w:ascii="Consolas" w:hAnsi="Consolas" w:eastAsia="Consolas"/>
          <w:color w:val="24292F"/>
          <w:sz w:val="16"/>
        </w:rPr>
        <w:t>: decision.effect,</w:t>
      </w:r>
    </w:p>
    <w:p w14:paraId="5522578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"reason"</w:t>
      </w:r>
      <w:r>
        <w:rPr>
          <w:rFonts w:ascii="Consolas" w:hAnsi="Consolas" w:eastAsia="Consolas"/>
          <w:color w:val="24292F"/>
          <w:sz w:val="16"/>
        </w:rPr>
        <w:t>: decision.reason,</w:t>
      </w:r>
    </w:p>
    <w:p w14:paraId="168CC87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"matched_policy"</w:t>
      </w:r>
      <w:r>
        <w:rPr>
          <w:rFonts w:ascii="Consolas" w:hAnsi="Consolas" w:eastAsia="Consolas"/>
          <w:color w:val="24292F"/>
          <w:sz w:val="16"/>
        </w:rPr>
        <w:t>: decision.matched_policy,</w:t>
      </w:r>
    </w:p>
    <w:p w14:paraId="25D48CB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46E366E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extra:</w:t>
      </w:r>
    </w:p>
    <w:p w14:paraId="1C940C7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24292F"/>
          <w:sz w:val="16"/>
        </w:rPr>
        <w:t xml:space="preserve">        record[</w:t>
      </w:r>
      <w:r>
        <w:rPr>
          <w:rFonts w:ascii="Consolas" w:hAnsi="Consolas" w:eastAsia="Consolas"/>
          <w:color w:val="008000"/>
          <w:sz w:val="16"/>
        </w:rPr>
        <w:t>"extra"</w:t>
      </w:r>
      <w:r>
        <w:rPr>
          <w:rFonts w:ascii="Consolas" w:hAnsi="Consolas" w:eastAsia="Consolas"/>
          <w:color w:val="24292F"/>
          <w:sz w:val="16"/>
        </w:rPr>
        <w:t>] = extra</w:t>
      </w:r>
    </w:p>
    <w:p w14:paraId="40A3CF4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record</w:t>
      </w:r>
    </w:p>
    <w:p w14:paraId="7A79F06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953E44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write_audit_log(record: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 xml:space="preserve">, 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):</w:t>
      </w:r>
    </w:p>
    <w:p w14:paraId="6C83217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61C3910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008000"/>
          <w:sz w:val="16"/>
        </w:rPr>
        <w:t xml:space="preserve">    功能：写入审计日志</w:t>
      </w:r>
    </w:p>
    <w:p w14:paraId="7AED220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1B997EF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target = Path(path)</w:t>
      </w:r>
    </w:p>
    <w:p w14:paraId="1AAF95B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target.parent.mkdir(parents=</w:t>
      </w:r>
      <w:r>
        <w:rPr>
          <w:rFonts w:ascii="Consolas" w:hAnsi="Consolas" w:eastAsia="Consolas"/>
          <w:color w:val="0000FF"/>
          <w:sz w:val="16"/>
        </w:rPr>
        <w:t>True</w:t>
      </w:r>
      <w:r>
        <w:rPr>
          <w:rFonts w:ascii="Consolas" w:hAnsi="Consolas" w:eastAsia="Consolas"/>
          <w:color w:val="24292F"/>
          <w:sz w:val="16"/>
        </w:rPr>
        <w:t>, exist_ok=</w:t>
      </w:r>
      <w:r>
        <w:rPr>
          <w:rFonts w:ascii="Consolas" w:hAnsi="Consolas" w:eastAsia="Consolas"/>
          <w:color w:val="0000FF"/>
          <w:sz w:val="16"/>
        </w:rPr>
        <w:t>True</w:t>
      </w:r>
      <w:r>
        <w:rPr>
          <w:rFonts w:ascii="Consolas" w:hAnsi="Consolas" w:eastAsia="Consolas"/>
          <w:color w:val="24292F"/>
          <w:sz w:val="16"/>
        </w:rPr>
        <w:t>)</w:t>
      </w:r>
    </w:p>
    <w:p w14:paraId="2FBEACA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with</w:t>
      </w:r>
      <w:r>
        <w:rPr>
          <w:rFonts w:ascii="Consolas" w:hAnsi="Consolas" w:eastAsia="Consolas"/>
          <w:color w:val="24292F"/>
          <w:sz w:val="16"/>
        </w:rPr>
        <w:t xml:space="preserve"> target.</w:t>
      </w:r>
      <w:r>
        <w:rPr>
          <w:rFonts w:ascii="Consolas" w:hAnsi="Consolas" w:eastAsia="Consolas"/>
          <w:color w:val="795E26"/>
          <w:sz w:val="16"/>
        </w:rPr>
        <w:t>open</w:t>
      </w:r>
      <w:r>
        <w:rPr>
          <w:rFonts w:ascii="Consolas" w:hAnsi="Consolas" w:eastAsia="Consolas"/>
          <w:color w:val="24292F"/>
          <w:sz w:val="16"/>
        </w:rPr>
        <w:t>(</w:t>
      </w:r>
      <w:r>
        <w:rPr>
          <w:rFonts w:ascii="Consolas" w:hAnsi="Consolas" w:eastAsia="Consolas"/>
          <w:color w:val="008000"/>
          <w:sz w:val="16"/>
        </w:rPr>
        <w:t>"a"</w:t>
      </w:r>
      <w:r>
        <w:rPr>
          <w:rFonts w:ascii="Consolas" w:hAnsi="Consolas" w:eastAsia="Consolas"/>
          <w:color w:val="24292F"/>
          <w:sz w:val="16"/>
        </w:rPr>
        <w:t>, encoding=</w:t>
      </w:r>
      <w:r>
        <w:rPr>
          <w:rFonts w:ascii="Consolas" w:hAnsi="Consolas" w:eastAsia="Consolas"/>
          <w:color w:val="008000"/>
          <w:sz w:val="16"/>
        </w:rPr>
        <w:t>"utf-8"</w:t>
      </w:r>
      <w:r>
        <w:rPr>
          <w:rFonts w:ascii="Consolas" w:hAnsi="Consolas" w:eastAsia="Consolas"/>
          <w:color w:val="24292F"/>
          <w:sz w:val="16"/>
        </w:rPr>
        <w:t xml:space="preserve">) </w:t>
      </w:r>
      <w:r>
        <w:rPr>
          <w:rFonts w:ascii="Consolas" w:hAnsi="Consolas" w:eastAsia="Consolas"/>
          <w:color w:val="0000FF"/>
          <w:sz w:val="16"/>
        </w:rPr>
        <w:t>as</w:t>
      </w:r>
      <w:r>
        <w:rPr>
          <w:rFonts w:ascii="Consolas" w:hAnsi="Consolas" w:eastAsia="Consolas"/>
          <w:color w:val="24292F"/>
          <w:sz w:val="16"/>
        </w:rPr>
        <w:t xml:space="preserve"> handle:</w:t>
      </w:r>
    </w:p>
    <w:p w14:paraId="541801E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       handle.write(json.dumps(record, ensure_ascii=</w:t>
      </w:r>
      <w:r>
        <w:rPr>
          <w:rFonts w:ascii="Consolas" w:hAnsi="Consolas" w:eastAsia="Consolas"/>
          <w:color w:val="0000FF"/>
          <w:sz w:val="16"/>
        </w:rPr>
        <w:t>False</w:t>
      </w:r>
      <w:r>
        <w:rPr>
          <w:rFonts w:ascii="Consolas" w:hAnsi="Consolas" w:eastAsia="Consolas"/>
          <w:color w:val="24292F"/>
          <w:sz w:val="16"/>
        </w:rPr>
        <w:t xml:space="preserve">) + </w:t>
      </w:r>
      <w:r>
        <w:rPr>
          <w:rFonts w:ascii="Consolas" w:hAnsi="Consolas" w:eastAsia="Consolas"/>
          <w:color w:val="008000"/>
          <w:sz w:val="16"/>
        </w:rPr>
        <w:t>"\n"</w:t>
      </w:r>
      <w:r>
        <w:rPr>
          <w:rFonts w:ascii="Consolas" w:hAnsi="Consolas" w:eastAsia="Consolas"/>
          <w:color w:val="24292F"/>
          <w:sz w:val="16"/>
        </w:rPr>
        <w:t>)</w:t>
      </w:r>
    </w:p>
    <w:p w14:paraId="3B797A3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D99C3B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summarize_audit_log(path: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) -&gt;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:</w:t>
      </w:r>
    </w:p>
    <w:p w14:paraId="35221A8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6C4AE72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008000"/>
          <w:sz w:val="16"/>
        </w:rPr>
        <w:t xml:space="preserve">    功能：统计访问结果、拒绝原因、敏感资源访问次数等</w:t>
      </w:r>
    </w:p>
    <w:p w14:paraId="048A596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69959FD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24292F"/>
          <w:sz w:val="16"/>
        </w:rPr>
        <w:t xml:space="preserve">    records = []</w:t>
      </w:r>
    </w:p>
    <w:p w14:paraId="7209D16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24292F"/>
          <w:sz w:val="16"/>
        </w:rPr>
        <w:t xml:space="preserve">    target = Path(path)</w:t>
      </w:r>
    </w:p>
    <w:p w14:paraId="35486A6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not</w:t>
      </w:r>
      <w:r>
        <w:rPr>
          <w:rFonts w:ascii="Consolas" w:hAnsi="Consolas" w:eastAsia="Consolas"/>
          <w:color w:val="24292F"/>
          <w:sz w:val="16"/>
        </w:rPr>
        <w:t xml:space="preserve"> target.exists():</w:t>
      </w:r>
    </w:p>
    <w:p w14:paraId="3BE4424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{}</w:t>
      </w:r>
    </w:p>
    <w:p w14:paraId="539B760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with</w:t>
      </w:r>
      <w:r>
        <w:rPr>
          <w:rFonts w:ascii="Consolas" w:hAnsi="Consolas" w:eastAsia="Consolas"/>
          <w:color w:val="24292F"/>
          <w:sz w:val="16"/>
        </w:rPr>
        <w:t xml:space="preserve"> target.</w:t>
      </w:r>
      <w:r>
        <w:rPr>
          <w:rFonts w:ascii="Consolas" w:hAnsi="Consolas" w:eastAsia="Consolas"/>
          <w:color w:val="795E26"/>
          <w:sz w:val="16"/>
        </w:rPr>
        <w:t>open</w:t>
      </w:r>
      <w:r>
        <w:rPr>
          <w:rFonts w:ascii="Consolas" w:hAnsi="Consolas" w:eastAsia="Consolas"/>
          <w:color w:val="24292F"/>
          <w:sz w:val="16"/>
        </w:rPr>
        <w:t>(</w:t>
      </w:r>
      <w:r>
        <w:rPr>
          <w:rFonts w:ascii="Consolas" w:hAnsi="Consolas" w:eastAsia="Consolas"/>
          <w:color w:val="008000"/>
          <w:sz w:val="16"/>
        </w:rPr>
        <w:t>"r"</w:t>
      </w:r>
      <w:r>
        <w:rPr>
          <w:rFonts w:ascii="Consolas" w:hAnsi="Consolas" w:eastAsia="Consolas"/>
          <w:color w:val="24292F"/>
          <w:sz w:val="16"/>
        </w:rPr>
        <w:t>, encoding=</w:t>
      </w:r>
      <w:r>
        <w:rPr>
          <w:rFonts w:ascii="Consolas" w:hAnsi="Consolas" w:eastAsia="Consolas"/>
          <w:color w:val="008000"/>
          <w:sz w:val="16"/>
        </w:rPr>
        <w:t>"utf-8"</w:t>
      </w:r>
      <w:r>
        <w:rPr>
          <w:rFonts w:ascii="Consolas" w:hAnsi="Consolas" w:eastAsia="Consolas"/>
          <w:color w:val="24292F"/>
          <w:sz w:val="16"/>
        </w:rPr>
        <w:t xml:space="preserve">) </w:t>
      </w:r>
      <w:r>
        <w:rPr>
          <w:rFonts w:ascii="Consolas" w:hAnsi="Consolas" w:eastAsia="Consolas"/>
          <w:color w:val="0000FF"/>
          <w:sz w:val="16"/>
        </w:rPr>
        <w:t>as</w:t>
      </w:r>
      <w:r>
        <w:rPr>
          <w:rFonts w:ascii="Consolas" w:hAnsi="Consolas" w:eastAsia="Consolas"/>
          <w:color w:val="24292F"/>
          <w:sz w:val="16"/>
        </w:rPr>
        <w:t xml:space="preserve"> handle:</w:t>
      </w:r>
    </w:p>
    <w:p w14:paraId="11DAB1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line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handle:</w:t>
      </w:r>
    </w:p>
    <w:p w14:paraId="384F4E0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24292F"/>
          <w:sz w:val="16"/>
        </w:rPr>
        <w:t xml:space="preserve">            line = line.strip()</w:t>
      </w:r>
    </w:p>
    <w:p w14:paraId="4A731E2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24292F"/>
          <w:sz w:val="16"/>
        </w:rPr>
        <w:t xml:space="preserve">    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line:</w:t>
      </w:r>
    </w:p>
    <w:p w14:paraId="2C9670C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24292F"/>
          <w:sz w:val="16"/>
        </w:rPr>
        <w:t xml:space="preserve">                records.append(json.loads(line))</w:t>
      </w:r>
    </w:p>
    <w:p w14:paraId="34138A9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5DF14B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24292F"/>
          <w:sz w:val="16"/>
        </w:rPr>
        <w:t xml:space="preserve">    decisions = Counter(item[</w:t>
      </w:r>
      <w:r>
        <w:rPr>
          <w:rFonts w:ascii="Consolas" w:hAnsi="Consolas" w:eastAsia="Consolas"/>
          <w:color w:val="008000"/>
          <w:sz w:val="16"/>
        </w:rPr>
        <w:t>"decision"</w:t>
      </w:r>
      <w:r>
        <w:rPr>
          <w:rFonts w:ascii="Consolas" w:hAnsi="Consolas" w:eastAsia="Consolas"/>
          <w:color w:val="24292F"/>
          <w:sz w:val="16"/>
        </w:rPr>
        <w:t xml:space="preserve">]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records)</w:t>
      </w:r>
    </w:p>
    <w:p w14:paraId="58A2217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deny_reasons = Counter(item[</w:t>
      </w:r>
      <w:r>
        <w:rPr>
          <w:rFonts w:ascii="Consolas" w:hAnsi="Consolas" w:eastAsia="Consolas"/>
          <w:color w:val="008000"/>
          <w:sz w:val="16"/>
        </w:rPr>
        <w:t>"reason"</w:t>
      </w:r>
      <w:r>
        <w:rPr>
          <w:rFonts w:ascii="Consolas" w:hAnsi="Consolas" w:eastAsia="Consolas"/>
          <w:color w:val="24292F"/>
          <w:sz w:val="16"/>
        </w:rPr>
        <w:t xml:space="preserve">]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records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item[</w:t>
      </w:r>
      <w:r>
        <w:rPr>
          <w:rFonts w:ascii="Consolas" w:hAnsi="Consolas" w:eastAsia="Consolas"/>
          <w:color w:val="008000"/>
          <w:sz w:val="16"/>
        </w:rPr>
        <w:t>"decision"</w:t>
      </w:r>
      <w:r>
        <w:rPr>
          <w:rFonts w:ascii="Consolas" w:hAnsi="Consolas" w:eastAsia="Consolas"/>
          <w:color w:val="24292F"/>
          <w:sz w:val="16"/>
        </w:rPr>
        <w:t xml:space="preserve">] == </w:t>
      </w:r>
      <w:r>
        <w:rPr>
          <w:rFonts w:ascii="Consolas" w:hAnsi="Consolas" w:eastAsia="Consolas"/>
          <w:color w:val="008000"/>
          <w:sz w:val="16"/>
        </w:rPr>
        <w:t>"Deny"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5A34B58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24292F"/>
          <w:sz w:val="16"/>
        </w:rPr>
        <w:t xml:space="preserve">    sensitive_ids = {</w:t>
      </w:r>
      <w:r>
        <w:rPr>
          <w:rFonts w:ascii="Consolas" w:hAnsi="Consolas" w:eastAsia="Consolas"/>
          <w:color w:val="008000"/>
          <w:sz w:val="16"/>
        </w:rPr>
        <w:t>"payroll"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008000"/>
          <w:sz w:val="16"/>
        </w:rPr>
        <w:t>"strategy_doc"</w:t>
      </w:r>
      <w:r>
        <w:rPr>
          <w:rFonts w:ascii="Consolas" w:hAnsi="Consolas" w:eastAsia="Consolas"/>
          <w:color w:val="24292F"/>
          <w:sz w:val="16"/>
        </w:rPr>
        <w:t>}</w:t>
      </w:r>
    </w:p>
    <w:p w14:paraId="52B6297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24292F"/>
          <w:sz w:val="16"/>
        </w:rPr>
        <w:t xml:space="preserve">    sensitive_count = </w:t>
      </w:r>
      <w:r>
        <w:rPr>
          <w:rFonts w:ascii="Consolas" w:hAnsi="Consolas" w:eastAsia="Consolas"/>
          <w:color w:val="795E26"/>
          <w:sz w:val="16"/>
        </w:rPr>
        <w:t>sum</w:t>
      </w:r>
      <w:r>
        <w:rPr>
          <w:rFonts w:ascii="Consolas" w:hAnsi="Consolas" w:eastAsia="Consolas"/>
          <w:color w:val="24292F"/>
          <w:sz w:val="16"/>
        </w:rPr>
        <w:t>(</w:t>
      </w:r>
      <w:r>
        <w:rPr>
          <w:rFonts w:ascii="Consolas" w:hAnsi="Consolas" w:eastAsia="Consolas"/>
          <w:color w:val="B36B00"/>
          <w:sz w:val="16"/>
        </w:rPr>
        <w:t>1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records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item[</w:t>
      </w:r>
      <w:r>
        <w:rPr>
          <w:rFonts w:ascii="Consolas" w:hAnsi="Consolas" w:eastAsia="Consolas"/>
          <w:color w:val="008000"/>
          <w:sz w:val="16"/>
        </w:rPr>
        <w:t>"resource"</w:t>
      </w:r>
      <w:r>
        <w:rPr>
          <w:rFonts w:ascii="Consolas" w:hAnsi="Consolas" w:eastAsia="Consolas"/>
          <w:color w:val="24292F"/>
          <w:sz w:val="16"/>
        </w:rPr>
        <w:t xml:space="preserve">]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sensitive_ids)</w:t>
      </w:r>
    </w:p>
    <w:p w14:paraId="6396C25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24292F"/>
          <w:sz w:val="16"/>
        </w:rPr>
        <w:t xml:space="preserve">    failures = Counter(item[</w:t>
      </w:r>
      <w:r>
        <w:rPr>
          <w:rFonts w:ascii="Consolas" w:hAnsi="Consolas" w:eastAsia="Consolas"/>
          <w:color w:val="008000"/>
          <w:sz w:val="16"/>
        </w:rPr>
        <w:t>"subject"</w:t>
      </w:r>
      <w:r>
        <w:rPr>
          <w:rFonts w:ascii="Consolas" w:hAnsi="Consolas" w:eastAsia="Consolas"/>
          <w:color w:val="24292F"/>
          <w:sz w:val="16"/>
        </w:rPr>
        <w:t xml:space="preserve">]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item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records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item[</w:t>
      </w:r>
      <w:r>
        <w:rPr>
          <w:rFonts w:ascii="Consolas" w:hAnsi="Consolas" w:eastAsia="Consolas"/>
          <w:color w:val="008000"/>
          <w:sz w:val="16"/>
        </w:rPr>
        <w:t>"decision"</w:t>
      </w:r>
      <w:r>
        <w:rPr>
          <w:rFonts w:ascii="Consolas" w:hAnsi="Consolas" w:eastAsia="Consolas"/>
          <w:color w:val="24292F"/>
          <w:sz w:val="16"/>
        </w:rPr>
        <w:t xml:space="preserve">] == </w:t>
      </w:r>
      <w:r>
        <w:rPr>
          <w:rFonts w:ascii="Consolas" w:hAnsi="Consolas" w:eastAsia="Consolas"/>
          <w:color w:val="008000"/>
          <w:sz w:val="16"/>
        </w:rPr>
        <w:t>"Deny"</w:t>
      </w:r>
      <w:r>
        <w:rPr>
          <w:rFonts w:ascii="Consolas" w:hAnsi="Consolas" w:eastAsia="Consolas"/>
          <w:color w:val="24292F"/>
          <w:sz w:val="16"/>
        </w:rPr>
        <w:t>)</w:t>
      </w:r>
    </w:p>
    <w:p w14:paraId="1A49DB4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repeat_failures = {subject: count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subject, count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failures.items()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count &gt;= </w:t>
      </w:r>
      <w:r>
        <w:rPr>
          <w:rFonts w:ascii="Consolas" w:hAnsi="Consolas" w:eastAsia="Consolas"/>
          <w:color w:val="B36B00"/>
          <w:sz w:val="16"/>
        </w:rPr>
        <w:t>2</w:t>
      </w:r>
      <w:r>
        <w:rPr>
          <w:rFonts w:ascii="Consolas" w:hAnsi="Consolas" w:eastAsia="Consolas"/>
          <w:color w:val="24292F"/>
          <w:sz w:val="16"/>
        </w:rPr>
        <w:t>}</w:t>
      </w:r>
    </w:p>
    <w:p w14:paraId="50F1812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4434D0D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{</w:t>
      </w:r>
    </w:p>
    <w:p w14:paraId="6CEC0E7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"total_requests"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795E26"/>
          <w:sz w:val="16"/>
        </w:rPr>
        <w:t>len</w:t>
      </w:r>
      <w:r>
        <w:rPr>
          <w:rFonts w:ascii="Consolas" w:hAnsi="Consolas" w:eastAsia="Consolas"/>
          <w:color w:val="24292F"/>
          <w:sz w:val="16"/>
        </w:rPr>
        <w:t>(records),</w:t>
      </w:r>
    </w:p>
    <w:p w14:paraId="6550773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"permit_requests"</w:t>
      </w:r>
      <w:r>
        <w:rPr>
          <w:rFonts w:ascii="Consolas" w:hAnsi="Consolas" w:eastAsia="Consolas"/>
          <w:color w:val="24292F"/>
          <w:sz w:val="16"/>
        </w:rPr>
        <w:t>: decisions.get(</w:t>
      </w:r>
      <w:r>
        <w:rPr>
          <w:rFonts w:ascii="Consolas" w:hAnsi="Consolas" w:eastAsia="Consolas"/>
          <w:color w:val="008000"/>
          <w:sz w:val="16"/>
        </w:rPr>
        <w:t>"Permit"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),</w:t>
      </w:r>
    </w:p>
    <w:p w14:paraId="1B7D85F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"deny_requests"</w:t>
      </w:r>
      <w:r>
        <w:rPr>
          <w:rFonts w:ascii="Consolas" w:hAnsi="Consolas" w:eastAsia="Consolas"/>
          <w:color w:val="24292F"/>
          <w:sz w:val="16"/>
        </w:rPr>
        <w:t>: decisions.get(</w:t>
      </w:r>
      <w:r>
        <w:rPr>
          <w:rFonts w:ascii="Consolas" w:hAnsi="Consolas" w:eastAsia="Consolas"/>
          <w:color w:val="008000"/>
          <w:sz w:val="16"/>
        </w:rPr>
        <w:t>"Deny"</w:t>
      </w:r>
      <w:r>
        <w:rPr>
          <w:rFonts w:ascii="Consolas" w:hAnsi="Consolas" w:eastAsia="Consolas"/>
          <w:color w:val="24292F"/>
          <w:sz w:val="16"/>
        </w:rPr>
        <w:t xml:space="preserve">, 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),</w:t>
      </w:r>
    </w:p>
    <w:p w14:paraId="2D038B9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"most_common_deny_reason"</w:t>
      </w:r>
      <w:r>
        <w:rPr>
          <w:rFonts w:ascii="Consolas" w:hAnsi="Consolas" w:eastAsia="Consolas"/>
          <w:color w:val="24292F"/>
          <w:sz w:val="16"/>
        </w:rPr>
        <w:t>: deny_reasons.most_common(</w:t>
      </w:r>
      <w:r>
        <w:rPr>
          <w:rFonts w:ascii="Consolas" w:hAnsi="Consolas" w:eastAsia="Consolas"/>
          <w:color w:val="B36B00"/>
          <w:sz w:val="16"/>
        </w:rPr>
        <w:t>1</w:t>
      </w:r>
      <w:r>
        <w:rPr>
          <w:rFonts w:ascii="Consolas" w:hAnsi="Consolas" w:eastAsia="Consolas"/>
          <w:color w:val="24292F"/>
          <w:sz w:val="16"/>
        </w:rPr>
        <w:t>)[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>][</w:t>
      </w:r>
      <w:r>
        <w:rPr>
          <w:rFonts w:ascii="Consolas" w:hAnsi="Consolas" w:eastAsia="Consolas"/>
          <w:color w:val="B36B00"/>
          <w:sz w:val="16"/>
        </w:rPr>
        <w:t>0</w:t>
      </w:r>
      <w:r>
        <w:rPr>
          <w:rFonts w:ascii="Consolas" w:hAnsi="Consolas" w:eastAsia="Consolas"/>
          <w:color w:val="24292F"/>
          <w:sz w:val="16"/>
        </w:rPr>
        <w:t xml:space="preserve">]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deny_reasons </w:t>
      </w:r>
      <w:r>
        <w:rPr>
          <w:rFonts w:ascii="Consolas" w:hAnsi="Consolas" w:eastAsia="Consolas"/>
          <w:color w:val="0000FF"/>
          <w:sz w:val="16"/>
        </w:rPr>
        <w:t>else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8000"/>
          <w:sz w:val="16"/>
        </w:rPr>
        <w:t>""</w:t>
      </w:r>
      <w:r>
        <w:rPr>
          <w:rFonts w:ascii="Consolas" w:hAnsi="Consolas" w:eastAsia="Consolas"/>
          <w:color w:val="24292F"/>
          <w:sz w:val="16"/>
        </w:rPr>
        <w:t>,</w:t>
      </w:r>
    </w:p>
    <w:p w14:paraId="3D0A53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"sensitive_resource_access_count"</w:t>
      </w:r>
      <w:r>
        <w:rPr>
          <w:rFonts w:ascii="Consolas" w:hAnsi="Consolas" w:eastAsia="Consolas"/>
          <w:color w:val="24292F"/>
          <w:sz w:val="16"/>
        </w:rPr>
        <w:t>: sensitive_count,</w:t>
      </w:r>
    </w:p>
    <w:p w14:paraId="71338FA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"repeat_failed_subjects"</w:t>
      </w:r>
      <w:r>
        <w:rPr>
          <w:rFonts w:ascii="Consolas" w:hAnsi="Consolas" w:eastAsia="Consolas"/>
          <w:color w:val="24292F"/>
          <w:sz w:val="16"/>
        </w:rPr>
        <w:t>: repeat_failures,</w:t>
      </w:r>
    </w:p>
    <w:p w14:paraId="6DBA028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"deny_reason_counts"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795E26"/>
          <w:sz w:val="16"/>
        </w:rPr>
        <w:t>dict</w:t>
      </w:r>
      <w:r>
        <w:rPr>
          <w:rFonts w:ascii="Consolas" w:hAnsi="Consolas" w:eastAsia="Consolas"/>
          <w:color w:val="24292F"/>
          <w:sz w:val="16"/>
        </w:rPr>
        <w:t>(deny_reasons),</w:t>
      </w:r>
    </w:p>
    <w:p w14:paraId="29E6C90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642C3068">
      <w:pPr>
        <w:pStyle w:val="4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eastAsia="zh-CN"/>
        </w:rPr>
        <w:t>6</w:t>
      </w:r>
      <w:r>
        <w:rPr>
          <w:rFonts w:ascii="Times New Roman" w:hAnsi="Times New Roman" w:eastAsia="宋体"/>
          <w:color w:val="auto"/>
        </w:rPr>
        <w:t>.11 主程序 main.py</w:t>
      </w:r>
    </w:p>
    <w:p w14:paraId="70AC462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1 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json</w:t>
      </w:r>
    </w:p>
    <w:p w14:paraId="6E7D947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2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pathlib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Path</w:t>
      </w:r>
    </w:p>
    <w:p w14:paraId="272CFA9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3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77CF1C8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4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abac_model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check_abac_access</w:t>
      </w:r>
    </w:p>
    <w:p w14:paraId="58EA9BA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5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acl_model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check_acl_access, grant_acl_permission</w:t>
      </w:r>
    </w:p>
    <w:p w14:paraId="58AC7A0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6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audit_logger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create_audit_record, summarize_audit_log, write_audit_log</w:t>
      </w:r>
    </w:p>
    <w:p w14:paraId="1445FB8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7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mac_model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check_mac_access</w:t>
      </w:r>
    </w:p>
    <w:p w14:paraId="4C83E89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8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matrix_model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build_access_matrix, check_matrix_access, update_matrix_permission</w:t>
      </w:r>
    </w:p>
    <w:p w14:paraId="10EF4B5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 9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rbac_model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check_rbac_access</w:t>
      </w:r>
    </w:p>
    <w:p w14:paraId="74213D8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10  </w:t>
      </w:r>
      <w:r>
        <w:rPr>
          <w:rFonts w:ascii="Consolas" w:hAnsi="Consolas" w:eastAsia="Consolas"/>
          <w:color w:val="0000FF"/>
          <w:sz w:val="16"/>
        </w:rPr>
        <w:t>from</w:t>
      </w:r>
      <w:r>
        <w:rPr>
          <w:rFonts w:ascii="Consolas" w:hAnsi="Consolas" w:eastAsia="Consolas"/>
          <w:color w:val="24292F"/>
          <w:sz w:val="16"/>
        </w:rPr>
        <w:t xml:space="preserve"> test_cases </w:t>
      </w:r>
      <w:r>
        <w:rPr>
          <w:rFonts w:ascii="Consolas" w:hAnsi="Consolas" w:eastAsia="Consolas"/>
          <w:color w:val="0000FF"/>
          <w:sz w:val="16"/>
        </w:rPr>
        <w:t>import</w:t>
      </w:r>
      <w:r>
        <w:rPr>
          <w:rFonts w:ascii="Consolas" w:hAnsi="Consolas" w:eastAsia="Consolas"/>
          <w:color w:val="24292F"/>
          <w:sz w:val="16"/>
        </w:rPr>
        <w:t xml:space="preserve"> base_data, build_matrix_permissions, clone_policies, experiment_rows</w:t>
      </w:r>
    </w:p>
    <w:p w14:paraId="4E0CAB3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11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2FEFD8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12  </w:t>
      </w:r>
      <w:r>
        <w:rPr>
          <w:rFonts w:ascii="Consolas" w:hAnsi="Consolas" w:eastAsia="Consolas"/>
          <w:color w:val="24292F"/>
          <w:sz w:val="16"/>
        </w:rPr>
        <w:t>BASE_DIR = Path(__file__).resolve().parent</w:t>
      </w:r>
    </w:p>
    <w:p w14:paraId="39638E3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13  </w:t>
      </w:r>
      <w:r>
        <w:rPr>
          <w:rFonts w:ascii="Consolas" w:hAnsi="Consolas" w:eastAsia="Consolas"/>
          <w:color w:val="24292F"/>
          <w:sz w:val="16"/>
        </w:rPr>
        <w:t xml:space="preserve">AUDIT_LOG = BASE_DIR / </w:t>
      </w:r>
      <w:r>
        <w:rPr>
          <w:rFonts w:ascii="Consolas" w:hAnsi="Consolas" w:eastAsia="Consolas"/>
          <w:color w:val="008000"/>
          <w:sz w:val="16"/>
        </w:rPr>
        <w:t>"audit_log.jsonl"</w:t>
      </w:r>
    </w:p>
    <w:p w14:paraId="64DC580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14  </w:t>
      </w:r>
      <w:r>
        <w:rPr>
          <w:rFonts w:ascii="Consolas" w:hAnsi="Consolas" w:eastAsia="Consolas"/>
          <w:color w:val="24292F"/>
          <w:sz w:val="16"/>
        </w:rPr>
        <w:t xml:space="preserve">RESULTS_JSON = BASE_DIR / </w:t>
      </w:r>
      <w:r>
        <w:rPr>
          <w:rFonts w:ascii="Consolas" w:hAnsi="Consolas" w:eastAsia="Consolas"/>
          <w:color w:val="008000"/>
          <w:sz w:val="16"/>
        </w:rPr>
        <w:t>"experiment_results.json"</w:t>
      </w:r>
    </w:p>
    <w:p w14:paraId="67315C0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6FCBEA9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_reset_audit_log():</w:t>
      </w:r>
    </w:p>
    <w:p w14:paraId="60E56A8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17  </w:t>
      </w:r>
      <w:r>
        <w:rPr>
          <w:rFonts w:ascii="Consolas" w:hAnsi="Consolas" w:eastAsia="Consolas"/>
          <w:color w:val="24292F"/>
          <w:sz w:val="16"/>
        </w:rPr>
        <w:t xml:space="preserve">    AUDIT_LOG.write_text(</w:t>
      </w:r>
      <w:r>
        <w:rPr>
          <w:rFonts w:ascii="Consolas" w:hAnsi="Consolas" w:eastAsia="Consolas"/>
          <w:color w:val="008000"/>
          <w:sz w:val="16"/>
        </w:rPr>
        <w:t>""</w:t>
      </w:r>
      <w:r>
        <w:rPr>
          <w:rFonts w:ascii="Consolas" w:hAnsi="Consolas" w:eastAsia="Consolas"/>
          <w:color w:val="24292F"/>
          <w:sz w:val="16"/>
        </w:rPr>
        <w:t>, encoding=</w:t>
      </w:r>
      <w:r>
        <w:rPr>
          <w:rFonts w:ascii="Consolas" w:hAnsi="Consolas" w:eastAsia="Consolas"/>
          <w:color w:val="008000"/>
          <w:sz w:val="16"/>
        </w:rPr>
        <w:t>"utf-8"</w:t>
      </w:r>
      <w:r>
        <w:rPr>
          <w:rFonts w:ascii="Consolas" w:hAnsi="Consolas" w:eastAsia="Consolas"/>
          <w:color w:val="24292F"/>
          <w:sz w:val="16"/>
        </w:rPr>
        <w:t>)</w:t>
      </w:r>
    </w:p>
    <w:p w14:paraId="0CF7315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18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1BE623D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19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_record(records: </w:t>
      </w:r>
      <w:r>
        <w:rPr>
          <w:rFonts w:ascii="Consolas" w:hAnsi="Consolas" w:eastAsia="Consolas"/>
          <w:color w:val="795E26"/>
          <w:sz w:val="16"/>
        </w:rPr>
        <w:t>list</w:t>
      </w:r>
      <w:r>
        <w:rPr>
          <w:rFonts w:ascii="Consolas" w:hAnsi="Consolas" w:eastAsia="Consolas"/>
          <w:color w:val="24292F"/>
          <w:sz w:val="16"/>
        </w:rPr>
        <w:t xml:space="preserve">, test_id: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scene: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request, expected: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 xml:space="preserve">, actual, model_name: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, extra=</w:t>
      </w:r>
      <w:r>
        <w:rPr>
          <w:rFonts w:ascii="Consolas" w:hAnsi="Consolas" w:eastAsia="Consolas"/>
          <w:color w:val="0000FF"/>
          <w:sz w:val="16"/>
        </w:rPr>
        <w:t>None</w:t>
      </w:r>
      <w:r>
        <w:rPr>
          <w:rFonts w:ascii="Consolas" w:hAnsi="Consolas" w:eastAsia="Consolas"/>
          <w:color w:val="24292F"/>
          <w:sz w:val="16"/>
        </w:rPr>
        <w:t>):</w:t>
      </w:r>
    </w:p>
    <w:p w14:paraId="6BFF65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20  </w:t>
      </w:r>
      <w:r>
        <w:rPr>
          <w:rFonts w:ascii="Consolas" w:hAnsi="Consolas" w:eastAsia="Consolas"/>
          <w:color w:val="24292F"/>
          <w:sz w:val="16"/>
        </w:rPr>
        <w:t xml:space="preserve">    consistent = </w:t>
      </w:r>
      <w:r>
        <w:rPr>
          <w:rFonts w:ascii="Consolas" w:hAnsi="Consolas" w:eastAsia="Consolas"/>
          <w:color w:val="008000"/>
          <w:sz w:val="16"/>
        </w:rPr>
        <w:t>"是"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expected == actual.effect </w:t>
      </w:r>
      <w:r>
        <w:rPr>
          <w:rFonts w:ascii="Consolas" w:hAnsi="Consolas" w:eastAsia="Consolas"/>
          <w:color w:val="0000FF"/>
          <w:sz w:val="16"/>
        </w:rPr>
        <w:t>else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008000"/>
          <w:sz w:val="16"/>
        </w:rPr>
        <w:t>"否"</w:t>
      </w:r>
    </w:p>
    <w:p w14:paraId="6D2640D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21  </w:t>
      </w:r>
      <w:r>
        <w:rPr>
          <w:rFonts w:ascii="Consolas" w:hAnsi="Consolas" w:eastAsia="Consolas"/>
          <w:color w:val="24292F"/>
          <w:sz w:val="16"/>
        </w:rPr>
        <w:t xml:space="preserve">    row = {</w:t>
      </w:r>
    </w:p>
    <w:p w14:paraId="2D92F58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"测试编号"</w:t>
      </w:r>
      <w:r>
        <w:rPr>
          <w:rFonts w:ascii="Consolas" w:hAnsi="Consolas" w:eastAsia="Consolas"/>
          <w:color w:val="24292F"/>
          <w:sz w:val="16"/>
        </w:rPr>
        <w:t>: test_id,</w:t>
      </w:r>
    </w:p>
    <w:p w14:paraId="6C78107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"测试场景"</w:t>
      </w:r>
      <w:r>
        <w:rPr>
          <w:rFonts w:ascii="Consolas" w:hAnsi="Consolas" w:eastAsia="Consolas"/>
          <w:color w:val="24292F"/>
          <w:sz w:val="16"/>
        </w:rPr>
        <w:t>: scene,</w:t>
      </w:r>
    </w:p>
    <w:p w14:paraId="6AF6E9D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"输入条件"</w:t>
      </w:r>
      <w:r>
        <w:rPr>
          <w:rFonts w:ascii="Consolas" w:hAnsi="Consolas" w:eastAsia="Consolas"/>
          <w:color w:val="24292F"/>
          <w:sz w:val="16"/>
        </w:rPr>
        <w:t>: f"subject={request.subject_id}, resource={request.resource_id}, action={request.action}, context={request.context}",</w:t>
      </w:r>
    </w:p>
    <w:p w14:paraId="68C523F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"期望结果"</w:t>
      </w:r>
      <w:r>
        <w:rPr>
          <w:rFonts w:ascii="Consolas" w:hAnsi="Consolas" w:eastAsia="Consolas"/>
          <w:color w:val="24292F"/>
          <w:sz w:val="16"/>
        </w:rPr>
        <w:t>: expected,</w:t>
      </w:r>
    </w:p>
    <w:p w14:paraId="1E8BFC7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"实际结果"</w:t>
      </w:r>
      <w:r>
        <w:rPr>
          <w:rFonts w:ascii="Consolas" w:hAnsi="Consolas" w:eastAsia="Consolas"/>
          <w:color w:val="24292F"/>
          <w:sz w:val="16"/>
        </w:rPr>
        <w:t>: f"{actual.effect} ({actual.reason})",</w:t>
      </w:r>
    </w:p>
    <w:p w14:paraId="7C3AB5E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27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"是否一致"</w:t>
      </w:r>
      <w:r>
        <w:rPr>
          <w:rFonts w:ascii="Consolas" w:hAnsi="Consolas" w:eastAsia="Consolas"/>
          <w:color w:val="24292F"/>
          <w:sz w:val="16"/>
        </w:rPr>
        <w:t>: consistent,</w:t>
      </w:r>
    </w:p>
    <w:p w14:paraId="4AC4018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28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"结果分析"</w:t>
      </w:r>
      <w:r>
        <w:rPr>
          <w:rFonts w:ascii="Consolas" w:hAnsi="Consolas" w:eastAsia="Consolas"/>
          <w:color w:val="24292F"/>
          <w:sz w:val="16"/>
        </w:rPr>
        <w:t>: actual.reason,</w:t>
      </w:r>
    </w:p>
    <w:p w14:paraId="3690943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29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643B716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30  </w:t>
      </w:r>
      <w:r>
        <w:rPr>
          <w:rFonts w:ascii="Consolas" w:hAnsi="Consolas" w:eastAsia="Consolas"/>
          <w:color w:val="24292F"/>
          <w:sz w:val="16"/>
        </w:rPr>
        <w:t xml:space="preserve">    records.append(row)</w:t>
      </w:r>
    </w:p>
    <w:p w14:paraId="435B34A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31  </w:t>
      </w:r>
      <w:r>
        <w:rPr>
          <w:rFonts w:ascii="Consolas" w:hAnsi="Consolas" w:eastAsia="Consolas"/>
          <w:color w:val="24292F"/>
          <w:sz w:val="16"/>
        </w:rPr>
        <w:t xml:space="preserve">    audit_record = create_audit_record(request, actual, model_name, extra=extra)</w:t>
      </w:r>
    </w:p>
    <w:p w14:paraId="3A19CB5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32  </w:t>
      </w:r>
      <w:r>
        <w:rPr>
          <w:rFonts w:ascii="Consolas" w:hAnsi="Consolas" w:eastAsia="Consolas"/>
          <w:color w:val="24292F"/>
          <w:sz w:val="16"/>
        </w:rPr>
        <w:t xml:space="preserve">    audit_record[</w:t>
      </w:r>
      <w:r>
        <w:rPr>
          <w:rFonts w:ascii="Consolas" w:hAnsi="Consolas" w:eastAsia="Consolas"/>
          <w:color w:val="008000"/>
          <w:sz w:val="16"/>
        </w:rPr>
        <w:t>"test_id"</w:t>
      </w:r>
      <w:r>
        <w:rPr>
          <w:rFonts w:ascii="Consolas" w:hAnsi="Consolas" w:eastAsia="Consolas"/>
          <w:color w:val="24292F"/>
          <w:sz w:val="16"/>
        </w:rPr>
        <w:t>] = test_id</w:t>
      </w:r>
    </w:p>
    <w:p w14:paraId="4D06CC4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33  </w:t>
      </w:r>
      <w:r>
        <w:rPr>
          <w:rFonts w:ascii="Consolas" w:hAnsi="Consolas" w:eastAsia="Consolas"/>
          <w:color w:val="24292F"/>
          <w:sz w:val="16"/>
        </w:rPr>
        <w:t xml:space="preserve">    write_audit_log(audit_record, 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(AUDIT_LOG))</w:t>
      </w:r>
    </w:p>
    <w:p w14:paraId="55BA358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row</w:t>
      </w:r>
    </w:p>
    <w:p w14:paraId="24A53DF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3F6E111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run_matrix_experiment():</w:t>
      </w:r>
    </w:p>
    <w:p w14:paraId="76F7256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"""执行访问矩阵实验"""</w:t>
      </w:r>
    </w:p>
    <w:p w14:paraId="4142AC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38  </w:t>
      </w:r>
      <w:r>
        <w:rPr>
          <w:rFonts w:ascii="Consolas" w:hAnsi="Consolas" w:eastAsia="Consolas"/>
          <w:color w:val="24292F"/>
          <w:sz w:val="16"/>
        </w:rPr>
        <w:t xml:space="preserve">    subjects, resources, _ = base_data()</w:t>
      </w:r>
    </w:p>
    <w:p w14:paraId="14E66F6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39  </w:t>
      </w:r>
      <w:r>
        <w:rPr>
          <w:rFonts w:ascii="Consolas" w:hAnsi="Consolas" w:eastAsia="Consolas"/>
          <w:color w:val="24292F"/>
          <w:sz w:val="16"/>
        </w:rPr>
        <w:t xml:space="preserve">    matrix = build_access_matrix(subjects, resources, build_matrix_permissions())</w:t>
      </w:r>
    </w:p>
    <w:p w14:paraId="296CB20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40  </w:t>
      </w:r>
      <w:r>
        <w:rPr>
          <w:rFonts w:ascii="Consolas" w:hAnsi="Consolas" w:eastAsia="Consolas"/>
          <w:color w:val="24292F"/>
          <w:sz w:val="16"/>
        </w:rPr>
        <w:t xml:space="preserve">    records = []</w:t>
      </w:r>
    </w:p>
    <w:p w14:paraId="2F4E08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test_id, scene, request, expected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experiment_rows()[</w:t>
      </w:r>
      <w:r>
        <w:rPr>
          <w:rFonts w:ascii="Consolas" w:hAnsi="Consolas" w:eastAsia="Consolas"/>
          <w:color w:val="008000"/>
          <w:sz w:val="16"/>
        </w:rPr>
        <w:t>"matrix"</w:t>
      </w:r>
      <w:r>
        <w:rPr>
          <w:rFonts w:ascii="Consolas" w:hAnsi="Consolas" w:eastAsia="Consolas"/>
          <w:color w:val="24292F"/>
          <w:sz w:val="16"/>
        </w:rPr>
        <w:t>]:</w:t>
      </w:r>
    </w:p>
    <w:p w14:paraId="6A8ECCF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test_id == </w:t>
      </w:r>
      <w:r>
        <w:rPr>
          <w:rFonts w:ascii="Consolas" w:hAnsi="Consolas" w:eastAsia="Consolas"/>
          <w:color w:val="008000"/>
          <w:sz w:val="16"/>
        </w:rPr>
        <w:t>"MX-05"</w:t>
      </w:r>
      <w:r>
        <w:rPr>
          <w:rFonts w:ascii="Consolas" w:hAnsi="Consolas" w:eastAsia="Consolas"/>
          <w:color w:val="24292F"/>
          <w:sz w:val="16"/>
        </w:rPr>
        <w:t>:</w:t>
      </w:r>
    </w:p>
    <w:p w14:paraId="7D98689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43  </w:t>
      </w:r>
      <w:r>
        <w:rPr>
          <w:rFonts w:ascii="Consolas" w:hAnsi="Consolas" w:eastAsia="Consolas"/>
          <w:color w:val="24292F"/>
          <w:sz w:val="16"/>
        </w:rPr>
        <w:t xml:space="preserve">            update_matrix_permission(matrix, request.subject_id, request.resource_id, request.action, </w:t>
      </w:r>
      <w:r>
        <w:rPr>
          <w:rFonts w:ascii="Consolas" w:hAnsi="Consolas" w:eastAsia="Consolas"/>
          <w:color w:val="008000"/>
          <w:sz w:val="16"/>
        </w:rPr>
        <w:t>"grant"</w:t>
      </w:r>
      <w:r>
        <w:rPr>
          <w:rFonts w:ascii="Consolas" w:hAnsi="Consolas" w:eastAsia="Consolas"/>
          <w:color w:val="24292F"/>
          <w:sz w:val="16"/>
        </w:rPr>
        <w:t>)</w:t>
      </w:r>
    </w:p>
    <w:p w14:paraId="57603F6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44  </w:t>
      </w:r>
      <w:r>
        <w:rPr>
          <w:rFonts w:ascii="Consolas" w:hAnsi="Consolas" w:eastAsia="Consolas"/>
          <w:color w:val="24292F"/>
          <w:sz w:val="16"/>
        </w:rPr>
        <w:t xml:space="preserve">        decision = check_matrix_access(request, matrix)</w:t>
      </w:r>
    </w:p>
    <w:p w14:paraId="78C9E97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45  </w:t>
      </w:r>
      <w:r>
        <w:rPr>
          <w:rFonts w:ascii="Consolas" w:hAnsi="Consolas" w:eastAsia="Consolas"/>
          <w:color w:val="24292F"/>
          <w:sz w:val="16"/>
        </w:rPr>
        <w:t xml:space="preserve">        _record(records, test_id, scene, request, expected, decision, </w:t>
      </w:r>
      <w:r>
        <w:rPr>
          <w:rFonts w:ascii="Consolas" w:hAnsi="Consolas" w:eastAsia="Consolas"/>
          <w:color w:val="008000"/>
          <w:sz w:val="16"/>
        </w:rPr>
        <w:t>"matrix"</w:t>
      </w:r>
      <w:r>
        <w:rPr>
          <w:rFonts w:ascii="Consolas" w:hAnsi="Consolas" w:eastAsia="Consolas"/>
          <w:color w:val="24292F"/>
          <w:sz w:val="16"/>
        </w:rPr>
        <w:t>)</w:t>
      </w:r>
    </w:p>
    <w:p w14:paraId="67F93E9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records</w:t>
      </w:r>
    </w:p>
    <w:p w14:paraId="54AFD1E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0EB0106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48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run_acl_experiment():</w:t>
      </w:r>
    </w:p>
    <w:p w14:paraId="7EA1676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49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"""执行 ACL / DAC 实验"""</w:t>
      </w:r>
    </w:p>
    <w:p w14:paraId="5BD92F6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50  </w:t>
      </w:r>
      <w:r>
        <w:rPr>
          <w:rFonts w:ascii="Consolas" w:hAnsi="Consolas" w:eastAsia="Consolas"/>
          <w:color w:val="24292F"/>
          <w:sz w:val="16"/>
        </w:rPr>
        <w:t xml:space="preserve">    subjects, resources, policies = base_data()</w:t>
      </w:r>
    </w:p>
    <w:p w14:paraId="792F559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51  </w:t>
      </w:r>
      <w:r>
        <w:rPr>
          <w:rFonts w:ascii="Consolas" w:hAnsi="Consolas" w:eastAsia="Consolas"/>
          <w:color w:val="24292F"/>
          <w:sz w:val="16"/>
        </w:rPr>
        <w:t xml:space="preserve">    acl_policies = clone_policies(policies)[</w:t>
      </w:r>
      <w:r>
        <w:rPr>
          <w:rFonts w:ascii="Consolas" w:hAnsi="Consolas" w:eastAsia="Consolas"/>
          <w:color w:val="008000"/>
          <w:sz w:val="16"/>
        </w:rPr>
        <w:t>"acl"</w:t>
      </w:r>
      <w:r>
        <w:rPr>
          <w:rFonts w:ascii="Consolas" w:hAnsi="Consolas" w:eastAsia="Consolas"/>
          <w:color w:val="24292F"/>
          <w:sz w:val="16"/>
        </w:rPr>
        <w:t>]</w:t>
      </w:r>
    </w:p>
    <w:p w14:paraId="5AAFC13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52  </w:t>
      </w:r>
      <w:r>
        <w:rPr>
          <w:rFonts w:ascii="Consolas" w:hAnsi="Consolas" w:eastAsia="Consolas"/>
          <w:color w:val="24292F"/>
          <w:sz w:val="16"/>
        </w:rPr>
        <w:t xml:space="preserve">    records = []</w:t>
      </w:r>
    </w:p>
    <w:p w14:paraId="7893388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test_id, scene, request, expected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experiment_rows()[</w:t>
      </w:r>
      <w:r>
        <w:rPr>
          <w:rFonts w:ascii="Consolas" w:hAnsi="Consolas" w:eastAsia="Consolas"/>
          <w:color w:val="008000"/>
          <w:sz w:val="16"/>
        </w:rPr>
        <w:t>"acl"</w:t>
      </w:r>
      <w:r>
        <w:rPr>
          <w:rFonts w:ascii="Consolas" w:hAnsi="Consolas" w:eastAsia="Consolas"/>
          <w:color w:val="24292F"/>
          <w:sz w:val="16"/>
        </w:rPr>
        <w:t>]:</w:t>
      </w:r>
    </w:p>
    <w:p w14:paraId="2763C44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test_id == </w:t>
      </w:r>
      <w:r>
        <w:rPr>
          <w:rFonts w:ascii="Consolas" w:hAnsi="Consolas" w:eastAsia="Consolas"/>
          <w:color w:val="008000"/>
          <w:sz w:val="16"/>
        </w:rPr>
        <w:t>"AC-04"</w:t>
      </w:r>
      <w:r>
        <w:rPr>
          <w:rFonts w:ascii="Consolas" w:hAnsi="Consolas" w:eastAsia="Consolas"/>
          <w:color w:val="24292F"/>
          <w:sz w:val="16"/>
        </w:rPr>
        <w:t>:</w:t>
      </w:r>
    </w:p>
    <w:p w14:paraId="626E77C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55  </w:t>
      </w:r>
      <w:r>
        <w:rPr>
          <w:rFonts w:ascii="Consolas" w:hAnsi="Consolas" w:eastAsia="Consolas"/>
          <w:color w:val="24292F"/>
          <w:sz w:val="16"/>
        </w:rPr>
        <w:t xml:space="preserve">            grant_acl_permission(acl_policies, request.resource_id, request.subject_id, {request.action})</w:t>
      </w:r>
    </w:p>
    <w:p w14:paraId="2B2D524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56  </w:t>
      </w:r>
      <w:r>
        <w:rPr>
          <w:rFonts w:ascii="Consolas" w:hAnsi="Consolas" w:eastAsia="Consolas"/>
          <w:color w:val="24292F"/>
          <w:sz w:val="16"/>
        </w:rPr>
        <w:t xml:space="preserve">        decision = check_acl_access(request, subjects, resources, acl_policies)</w:t>
      </w:r>
    </w:p>
    <w:p w14:paraId="1D7601D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57  </w:t>
      </w:r>
      <w:r>
        <w:rPr>
          <w:rFonts w:ascii="Consolas" w:hAnsi="Consolas" w:eastAsia="Consolas"/>
          <w:color w:val="24292F"/>
          <w:sz w:val="16"/>
        </w:rPr>
        <w:t xml:space="preserve">        _record(records, test_id, scene, request, expected, decision, </w:t>
      </w:r>
      <w:r>
        <w:rPr>
          <w:rFonts w:ascii="Consolas" w:hAnsi="Consolas" w:eastAsia="Consolas"/>
          <w:color w:val="008000"/>
          <w:sz w:val="16"/>
        </w:rPr>
        <w:t>"acl"</w:t>
      </w:r>
      <w:r>
        <w:rPr>
          <w:rFonts w:ascii="Consolas" w:hAnsi="Consolas" w:eastAsia="Consolas"/>
          <w:color w:val="24292F"/>
          <w:sz w:val="16"/>
        </w:rPr>
        <w:t>)</w:t>
      </w:r>
    </w:p>
    <w:p w14:paraId="2A1EED8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records</w:t>
      </w:r>
    </w:p>
    <w:p w14:paraId="3C036AD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59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D06FAE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60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run_rbac_experiment():</w:t>
      </w:r>
    </w:p>
    <w:p w14:paraId="412EE74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"""执行 RBAC 实验"""</w:t>
      </w:r>
    </w:p>
    <w:p w14:paraId="05A8A63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62  </w:t>
      </w:r>
      <w:r>
        <w:rPr>
          <w:rFonts w:ascii="Consolas" w:hAnsi="Consolas" w:eastAsia="Consolas"/>
          <w:color w:val="24292F"/>
          <w:sz w:val="16"/>
        </w:rPr>
        <w:t xml:space="preserve">    subjects, resources, policies = base_data()</w:t>
      </w:r>
    </w:p>
    <w:p w14:paraId="6AACE1B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63  </w:t>
      </w:r>
      <w:r>
        <w:rPr>
          <w:rFonts w:ascii="Consolas" w:hAnsi="Consolas" w:eastAsia="Consolas"/>
          <w:color w:val="24292F"/>
          <w:sz w:val="16"/>
        </w:rPr>
        <w:t xml:space="preserve">    records = []</w:t>
      </w:r>
    </w:p>
    <w:p w14:paraId="5214B8A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test_id, scene, request, expected, active_roles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experiment_rows()[</w:t>
      </w:r>
      <w:r>
        <w:rPr>
          <w:rFonts w:ascii="Consolas" w:hAnsi="Consolas" w:eastAsia="Consolas"/>
          <w:color w:val="008000"/>
          <w:sz w:val="16"/>
        </w:rPr>
        <w:t>"rbac"</w:t>
      </w:r>
      <w:r>
        <w:rPr>
          <w:rFonts w:ascii="Consolas" w:hAnsi="Consolas" w:eastAsia="Consolas"/>
          <w:color w:val="24292F"/>
          <w:sz w:val="16"/>
        </w:rPr>
        <w:t>]:</w:t>
      </w:r>
    </w:p>
    <w:p w14:paraId="109697E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65  </w:t>
      </w:r>
      <w:r>
        <w:rPr>
          <w:rFonts w:ascii="Consolas" w:hAnsi="Consolas" w:eastAsia="Consolas"/>
          <w:color w:val="24292F"/>
          <w:sz w:val="16"/>
        </w:rPr>
        <w:t xml:space="preserve">        decision = check_rbac_access(request, subjects, resources, policies[</w:t>
      </w:r>
      <w:r>
        <w:rPr>
          <w:rFonts w:ascii="Consolas" w:hAnsi="Consolas" w:eastAsia="Consolas"/>
          <w:color w:val="008000"/>
          <w:sz w:val="16"/>
        </w:rPr>
        <w:t>"rbac"</w:t>
      </w:r>
      <w:r>
        <w:rPr>
          <w:rFonts w:ascii="Consolas" w:hAnsi="Consolas" w:eastAsia="Consolas"/>
          <w:color w:val="24292F"/>
          <w:sz w:val="16"/>
        </w:rPr>
        <w:t>], active_roles)</w:t>
      </w:r>
    </w:p>
    <w:p w14:paraId="16BDF0A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66  </w:t>
      </w:r>
      <w:r>
        <w:rPr>
          <w:rFonts w:ascii="Consolas" w:hAnsi="Consolas" w:eastAsia="Consolas"/>
          <w:color w:val="24292F"/>
          <w:sz w:val="16"/>
        </w:rPr>
        <w:t xml:space="preserve">        _record(records, test_id, scene, request, expected, decision, </w:t>
      </w:r>
      <w:r>
        <w:rPr>
          <w:rFonts w:ascii="Consolas" w:hAnsi="Consolas" w:eastAsia="Consolas"/>
          <w:color w:val="008000"/>
          <w:sz w:val="16"/>
        </w:rPr>
        <w:t>"rbac"</w:t>
      </w:r>
      <w:r>
        <w:rPr>
          <w:rFonts w:ascii="Consolas" w:hAnsi="Consolas" w:eastAsia="Consolas"/>
          <w:color w:val="24292F"/>
          <w:sz w:val="16"/>
        </w:rPr>
        <w:t>, {</w:t>
      </w:r>
      <w:r>
        <w:rPr>
          <w:rFonts w:ascii="Consolas" w:hAnsi="Consolas" w:eastAsia="Consolas"/>
          <w:color w:val="008000"/>
          <w:sz w:val="16"/>
        </w:rPr>
        <w:t>"active_roles"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795E26"/>
          <w:sz w:val="16"/>
        </w:rPr>
        <w:t>sorted</w:t>
      </w:r>
      <w:r>
        <w:rPr>
          <w:rFonts w:ascii="Consolas" w:hAnsi="Consolas" w:eastAsia="Consolas"/>
          <w:color w:val="24292F"/>
          <w:sz w:val="16"/>
        </w:rPr>
        <w:t>(active_roles)})</w:t>
      </w:r>
    </w:p>
    <w:p w14:paraId="2999954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records</w:t>
      </w:r>
    </w:p>
    <w:p w14:paraId="6A31621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68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4AE503D4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69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run_mac_experiment():</w:t>
      </w:r>
    </w:p>
    <w:p w14:paraId="70A2848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70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"""执行 MAC 标签控制实验"""</w:t>
      </w:r>
    </w:p>
    <w:p w14:paraId="3DB5F48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71  </w:t>
      </w:r>
      <w:r>
        <w:rPr>
          <w:rFonts w:ascii="Consolas" w:hAnsi="Consolas" w:eastAsia="Consolas"/>
          <w:color w:val="24292F"/>
          <w:sz w:val="16"/>
        </w:rPr>
        <w:t xml:space="preserve">    subjects, resources, policies = base_data()</w:t>
      </w:r>
    </w:p>
    <w:p w14:paraId="3F44811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72  </w:t>
      </w:r>
      <w:r>
        <w:rPr>
          <w:rFonts w:ascii="Consolas" w:hAnsi="Consolas" w:eastAsia="Consolas"/>
          <w:color w:val="24292F"/>
          <w:sz w:val="16"/>
        </w:rPr>
        <w:t xml:space="preserve">    records = []</w:t>
      </w:r>
    </w:p>
    <w:p w14:paraId="1991BFA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test_id, scene, request, expected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experiment_rows()[</w:t>
      </w:r>
      <w:r>
        <w:rPr>
          <w:rFonts w:ascii="Consolas" w:hAnsi="Consolas" w:eastAsia="Consolas"/>
          <w:color w:val="008000"/>
          <w:sz w:val="16"/>
        </w:rPr>
        <w:t>"mac"</w:t>
      </w:r>
      <w:r>
        <w:rPr>
          <w:rFonts w:ascii="Consolas" w:hAnsi="Consolas" w:eastAsia="Consolas"/>
          <w:color w:val="24292F"/>
          <w:sz w:val="16"/>
        </w:rPr>
        <w:t>]:</w:t>
      </w:r>
    </w:p>
    <w:p w14:paraId="6DFB89E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74  </w:t>
      </w:r>
      <w:r>
        <w:rPr>
          <w:rFonts w:ascii="Consolas" w:hAnsi="Consolas" w:eastAsia="Consolas"/>
          <w:color w:val="24292F"/>
          <w:sz w:val="16"/>
        </w:rPr>
        <w:t xml:space="preserve">        decision = check_mac_access(request, subjects, resources, policies[</w:t>
      </w:r>
      <w:r>
        <w:rPr>
          <w:rFonts w:ascii="Consolas" w:hAnsi="Consolas" w:eastAsia="Consolas"/>
          <w:color w:val="008000"/>
          <w:sz w:val="16"/>
        </w:rPr>
        <w:t>"mac"</w:t>
      </w:r>
      <w:r>
        <w:rPr>
          <w:rFonts w:ascii="Consolas" w:hAnsi="Consolas" w:eastAsia="Consolas"/>
          <w:color w:val="24292F"/>
          <w:sz w:val="16"/>
        </w:rPr>
        <w:t>])</w:t>
      </w:r>
    </w:p>
    <w:p w14:paraId="552618C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75  </w:t>
      </w:r>
      <w:r>
        <w:rPr>
          <w:rFonts w:ascii="Consolas" w:hAnsi="Consolas" w:eastAsia="Consolas"/>
          <w:color w:val="24292F"/>
          <w:sz w:val="16"/>
        </w:rPr>
        <w:t xml:space="preserve">        _record(records, test_id, scene, request, expected, decision, </w:t>
      </w:r>
      <w:r>
        <w:rPr>
          <w:rFonts w:ascii="Consolas" w:hAnsi="Consolas" w:eastAsia="Consolas"/>
          <w:color w:val="008000"/>
          <w:sz w:val="16"/>
        </w:rPr>
        <w:t>"mac"</w:t>
      </w:r>
      <w:r>
        <w:rPr>
          <w:rFonts w:ascii="Consolas" w:hAnsi="Consolas" w:eastAsia="Consolas"/>
          <w:color w:val="24292F"/>
          <w:sz w:val="16"/>
        </w:rPr>
        <w:t>)</w:t>
      </w:r>
    </w:p>
    <w:p w14:paraId="37D0120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76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records</w:t>
      </w:r>
    </w:p>
    <w:p w14:paraId="303D585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77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27C4018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78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run_abac_experiment():</w:t>
      </w:r>
    </w:p>
    <w:p w14:paraId="605F853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79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"""执行 ABAC 条件策略实验"""</w:t>
      </w:r>
    </w:p>
    <w:p w14:paraId="1CC5C90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80  </w:t>
      </w:r>
      <w:r>
        <w:rPr>
          <w:rFonts w:ascii="Consolas" w:hAnsi="Consolas" w:eastAsia="Consolas"/>
          <w:color w:val="24292F"/>
          <w:sz w:val="16"/>
        </w:rPr>
        <w:t xml:space="preserve">    subjects, resources, policies = base_data()</w:t>
      </w:r>
    </w:p>
    <w:p w14:paraId="07B2155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81  </w:t>
      </w:r>
      <w:r>
        <w:rPr>
          <w:rFonts w:ascii="Consolas" w:hAnsi="Consolas" w:eastAsia="Consolas"/>
          <w:color w:val="24292F"/>
          <w:sz w:val="16"/>
        </w:rPr>
        <w:t xml:space="preserve">    records = []</w:t>
      </w:r>
    </w:p>
    <w:p w14:paraId="777FE53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82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test_id, scene, request, expected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experiment_rows()[</w:t>
      </w:r>
      <w:r>
        <w:rPr>
          <w:rFonts w:ascii="Consolas" w:hAnsi="Consolas" w:eastAsia="Consolas"/>
          <w:color w:val="008000"/>
          <w:sz w:val="16"/>
        </w:rPr>
        <w:t>"abac"</w:t>
      </w:r>
      <w:r>
        <w:rPr>
          <w:rFonts w:ascii="Consolas" w:hAnsi="Consolas" w:eastAsia="Consolas"/>
          <w:color w:val="24292F"/>
          <w:sz w:val="16"/>
        </w:rPr>
        <w:t>]:</w:t>
      </w:r>
    </w:p>
    <w:p w14:paraId="1B871EA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83  </w:t>
      </w:r>
      <w:r>
        <w:rPr>
          <w:rFonts w:ascii="Consolas" w:hAnsi="Consolas" w:eastAsia="Consolas"/>
          <w:color w:val="24292F"/>
          <w:sz w:val="16"/>
        </w:rPr>
        <w:t xml:space="preserve">        decision = check_abac_access(request, subjects, resources, policies[</w:t>
      </w:r>
      <w:r>
        <w:rPr>
          <w:rFonts w:ascii="Consolas" w:hAnsi="Consolas" w:eastAsia="Consolas"/>
          <w:color w:val="008000"/>
          <w:sz w:val="16"/>
        </w:rPr>
        <w:t>"abac"</w:t>
      </w:r>
      <w:r>
        <w:rPr>
          <w:rFonts w:ascii="Consolas" w:hAnsi="Consolas" w:eastAsia="Consolas"/>
          <w:color w:val="24292F"/>
          <w:sz w:val="16"/>
        </w:rPr>
        <w:t xml:space="preserve">], </w:t>
      </w:r>
      <w:r>
        <w:rPr>
          <w:rFonts w:ascii="Consolas" w:hAnsi="Consolas" w:eastAsia="Consolas"/>
          <w:color w:val="008000"/>
          <w:sz w:val="16"/>
        </w:rPr>
        <w:t>"deny_overrides"</w:t>
      </w:r>
      <w:r>
        <w:rPr>
          <w:rFonts w:ascii="Consolas" w:hAnsi="Consolas" w:eastAsia="Consolas"/>
          <w:color w:val="24292F"/>
          <w:sz w:val="16"/>
        </w:rPr>
        <w:t>)</w:t>
      </w:r>
    </w:p>
    <w:p w14:paraId="703DE09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84  </w:t>
      </w:r>
      <w:r>
        <w:rPr>
          <w:rFonts w:ascii="Consolas" w:hAnsi="Consolas" w:eastAsia="Consolas"/>
          <w:color w:val="24292F"/>
          <w:sz w:val="16"/>
        </w:rPr>
        <w:t xml:space="preserve">        _record(records, test_id, scene, request, expected, decision, </w:t>
      </w:r>
      <w:r>
        <w:rPr>
          <w:rFonts w:ascii="Consolas" w:hAnsi="Consolas" w:eastAsia="Consolas"/>
          <w:color w:val="008000"/>
          <w:sz w:val="16"/>
        </w:rPr>
        <w:t>"abac"</w:t>
      </w:r>
      <w:r>
        <w:rPr>
          <w:rFonts w:ascii="Consolas" w:hAnsi="Consolas" w:eastAsia="Consolas"/>
          <w:color w:val="24292F"/>
          <w:sz w:val="16"/>
        </w:rPr>
        <w:t>, {</w:t>
      </w:r>
      <w:r>
        <w:rPr>
          <w:rFonts w:ascii="Consolas" w:hAnsi="Consolas" w:eastAsia="Consolas"/>
          <w:color w:val="008000"/>
          <w:sz w:val="16"/>
        </w:rPr>
        <w:t>"combining_alg"</w:t>
      </w:r>
      <w:r>
        <w:rPr>
          <w:rFonts w:ascii="Consolas" w:hAnsi="Consolas" w:eastAsia="Consolas"/>
          <w:color w:val="24292F"/>
          <w:sz w:val="16"/>
        </w:rPr>
        <w:t xml:space="preserve">: </w:t>
      </w:r>
      <w:r>
        <w:rPr>
          <w:rFonts w:ascii="Consolas" w:hAnsi="Consolas" w:eastAsia="Consolas"/>
          <w:color w:val="008000"/>
          <w:sz w:val="16"/>
        </w:rPr>
        <w:t>"deny_overrides"</w:t>
      </w:r>
      <w:r>
        <w:rPr>
          <w:rFonts w:ascii="Consolas" w:hAnsi="Consolas" w:eastAsia="Consolas"/>
          <w:color w:val="24292F"/>
          <w:sz w:val="16"/>
        </w:rPr>
        <w:t>})</w:t>
      </w:r>
    </w:p>
    <w:p w14:paraId="72157248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85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records</w:t>
      </w:r>
    </w:p>
    <w:p w14:paraId="45C2233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86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5A0922C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87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run_conflict_experiment():</w:t>
      </w:r>
    </w:p>
    <w:p w14:paraId="06D7202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"""执行策略冲突与组合实验"""</w:t>
      </w:r>
    </w:p>
    <w:p w14:paraId="2A7C1B3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89  </w:t>
      </w:r>
      <w:r>
        <w:rPr>
          <w:rFonts w:ascii="Consolas" w:hAnsi="Consolas" w:eastAsia="Consolas"/>
          <w:color w:val="24292F"/>
          <w:sz w:val="16"/>
        </w:rPr>
        <w:t xml:space="preserve">    subjects, resources, policies = base_data()</w:t>
      </w:r>
    </w:p>
    <w:p w14:paraId="6F2C0B0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90  </w:t>
      </w:r>
      <w:r>
        <w:rPr>
          <w:rFonts w:ascii="Consolas" w:hAnsi="Consolas" w:eastAsia="Consolas"/>
          <w:color w:val="24292F"/>
          <w:sz w:val="16"/>
        </w:rPr>
        <w:t xml:space="preserve">    records = []</w:t>
      </w:r>
    </w:p>
    <w:p w14:paraId="3CAD194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for</w:t>
      </w:r>
      <w:r>
        <w:rPr>
          <w:rFonts w:ascii="Consolas" w:hAnsi="Consolas" w:eastAsia="Consolas"/>
          <w:color w:val="24292F"/>
          <w:sz w:val="16"/>
        </w:rPr>
        <w:t xml:space="preserve"> test_id, scene, request, expected, algorithm </w:t>
      </w:r>
      <w:r>
        <w:rPr>
          <w:rFonts w:ascii="Consolas" w:hAnsi="Consolas" w:eastAsia="Consolas"/>
          <w:color w:val="0000FF"/>
          <w:sz w:val="16"/>
        </w:rPr>
        <w:t>in</w:t>
      </w:r>
      <w:r>
        <w:rPr>
          <w:rFonts w:ascii="Consolas" w:hAnsi="Consolas" w:eastAsia="Consolas"/>
          <w:color w:val="24292F"/>
          <w:sz w:val="16"/>
        </w:rPr>
        <w:t xml:space="preserve"> experiment_rows()[</w:t>
      </w:r>
      <w:r>
        <w:rPr>
          <w:rFonts w:ascii="Consolas" w:hAnsi="Consolas" w:eastAsia="Consolas"/>
          <w:color w:val="008000"/>
          <w:sz w:val="16"/>
        </w:rPr>
        <w:t>"conflict"</w:t>
      </w:r>
      <w:r>
        <w:rPr>
          <w:rFonts w:ascii="Consolas" w:hAnsi="Consolas" w:eastAsia="Consolas"/>
          <w:color w:val="24292F"/>
          <w:sz w:val="16"/>
        </w:rPr>
        <w:t>]:</w:t>
      </w:r>
    </w:p>
    <w:p w14:paraId="2F2DCA8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92  </w:t>
      </w:r>
      <w:r>
        <w:rPr>
          <w:rFonts w:ascii="Consolas" w:hAnsi="Consolas" w:eastAsia="Consolas"/>
          <w:color w:val="24292F"/>
          <w:sz w:val="16"/>
        </w:rPr>
        <w:t xml:space="preserve">        decision = check_abac_access(request, subjects, resources, policies[</w:t>
      </w:r>
      <w:r>
        <w:rPr>
          <w:rFonts w:ascii="Consolas" w:hAnsi="Consolas" w:eastAsia="Consolas"/>
          <w:color w:val="008000"/>
          <w:sz w:val="16"/>
        </w:rPr>
        <w:t>"abac"</w:t>
      </w:r>
      <w:r>
        <w:rPr>
          <w:rFonts w:ascii="Consolas" w:hAnsi="Consolas" w:eastAsia="Consolas"/>
          <w:color w:val="24292F"/>
          <w:sz w:val="16"/>
        </w:rPr>
        <w:t>], algorithm)</w:t>
      </w:r>
    </w:p>
    <w:p w14:paraId="3948DC7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93  </w:t>
      </w:r>
      <w:r>
        <w:rPr>
          <w:rFonts w:ascii="Consolas" w:hAnsi="Consolas" w:eastAsia="Consolas"/>
          <w:color w:val="24292F"/>
          <w:sz w:val="16"/>
        </w:rPr>
        <w:t xml:space="preserve">        _record(records, test_id, scene, request, expected, decision, </w:t>
      </w:r>
      <w:r>
        <w:rPr>
          <w:rFonts w:ascii="Consolas" w:hAnsi="Consolas" w:eastAsia="Consolas"/>
          <w:color w:val="008000"/>
          <w:sz w:val="16"/>
        </w:rPr>
        <w:t>"abac-conflict"</w:t>
      </w:r>
      <w:r>
        <w:rPr>
          <w:rFonts w:ascii="Consolas" w:hAnsi="Consolas" w:eastAsia="Consolas"/>
          <w:color w:val="24292F"/>
          <w:sz w:val="16"/>
        </w:rPr>
        <w:t>, {</w:t>
      </w:r>
      <w:r>
        <w:rPr>
          <w:rFonts w:ascii="Consolas" w:hAnsi="Consolas" w:eastAsia="Consolas"/>
          <w:color w:val="008000"/>
          <w:sz w:val="16"/>
        </w:rPr>
        <w:t>"combining_alg"</w:t>
      </w:r>
      <w:r>
        <w:rPr>
          <w:rFonts w:ascii="Consolas" w:hAnsi="Consolas" w:eastAsia="Consolas"/>
          <w:color w:val="24292F"/>
          <w:sz w:val="16"/>
        </w:rPr>
        <w:t>: algorithm})</w:t>
      </w:r>
    </w:p>
    <w:p w14:paraId="55DCB58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records</w:t>
      </w:r>
    </w:p>
    <w:p w14:paraId="3498162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21A2547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96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run_audit_analysis():</w:t>
      </w:r>
    </w:p>
    <w:p w14:paraId="54A67B9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97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"""执行审计日志分析"""</w:t>
      </w:r>
    </w:p>
    <w:p w14:paraId="201D8FA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98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00FF"/>
          <w:sz w:val="16"/>
        </w:rPr>
        <w:t>return</w:t>
      </w:r>
      <w:r>
        <w:rPr>
          <w:rFonts w:ascii="Consolas" w:hAnsi="Consolas" w:eastAsia="Consolas"/>
          <w:color w:val="24292F"/>
          <w:sz w:val="16"/>
        </w:rPr>
        <w:t xml:space="preserve"> summarize_audit_log(</w:t>
      </w:r>
      <w:r>
        <w:rPr>
          <w:rFonts w:ascii="Consolas" w:hAnsi="Consolas" w:eastAsia="Consolas"/>
          <w:color w:val="795E26"/>
          <w:sz w:val="16"/>
        </w:rPr>
        <w:t>str</w:t>
      </w:r>
      <w:r>
        <w:rPr>
          <w:rFonts w:ascii="Consolas" w:hAnsi="Consolas" w:eastAsia="Consolas"/>
          <w:color w:val="24292F"/>
          <w:sz w:val="16"/>
        </w:rPr>
        <w:t>(AUDIT_LOG))</w:t>
      </w:r>
    </w:p>
    <w:p w14:paraId="6C85CF67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 99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6DAB0E6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100  </w:t>
      </w:r>
      <w:r>
        <w:rPr>
          <w:rFonts w:ascii="Consolas" w:hAnsi="Consolas" w:eastAsia="Consolas"/>
          <w:color w:val="0000FF"/>
          <w:sz w:val="16"/>
        </w:rPr>
        <w:t>def</w:t>
      </w:r>
      <w:r>
        <w:rPr>
          <w:rFonts w:ascii="Consolas" w:hAnsi="Consolas" w:eastAsia="Consolas"/>
          <w:color w:val="24292F"/>
          <w:sz w:val="16"/>
        </w:rPr>
        <w:t xml:space="preserve"> main():</w:t>
      </w:r>
    </w:p>
    <w:p w14:paraId="14EB2E8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101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008000"/>
          <w:sz w:val="16"/>
        </w:rPr>
        <w:t>"""</w:t>
      </w:r>
    </w:p>
    <w:p w14:paraId="37D849EA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102  </w:t>
      </w:r>
      <w:r>
        <w:rPr>
          <w:rFonts w:ascii="Consolas" w:hAnsi="Consolas" w:eastAsia="Consolas"/>
          <w:color w:val="008000"/>
          <w:sz w:val="16"/>
        </w:rPr>
        <w:t xml:space="preserve">    实验入口：</w:t>
      </w:r>
    </w:p>
    <w:p w14:paraId="14819FF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103  </w:t>
      </w:r>
      <w:r>
        <w:rPr>
          <w:rFonts w:ascii="Consolas" w:hAnsi="Consolas" w:eastAsia="Consolas"/>
          <w:color w:val="008000"/>
          <w:sz w:val="16"/>
        </w:rPr>
        <w:t xml:space="preserve">        1. 初始化主体、客体与策略</w:t>
      </w:r>
    </w:p>
    <w:p w14:paraId="5CE797E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104  </w:t>
      </w:r>
      <w:r>
        <w:rPr>
          <w:rFonts w:ascii="Consolas" w:hAnsi="Consolas" w:eastAsia="Consolas"/>
          <w:color w:val="008000"/>
          <w:sz w:val="16"/>
        </w:rPr>
        <w:t xml:space="preserve">        2. 构造测试请求</w:t>
      </w:r>
    </w:p>
    <w:p w14:paraId="79820B6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105  </w:t>
      </w:r>
      <w:r>
        <w:rPr>
          <w:rFonts w:ascii="Consolas" w:hAnsi="Consolas" w:eastAsia="Consolas"/>
          <w:color w:val="008000"/>
          <w:sz w:val="16"/>
        </w:rPr>
        <w:t xml:space="preserve">        3. 分别调用各访问控制模型</w:t>
      </w:r>
    </w:p>
    <w:p w14:paraId="7FA4E6C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106  </w:t>
      </w:r>
      <w:r>
        <w:rPr>
          <w:rFonts w:ascii="Consolas" w:hAnsi="Consolas" w:eastAsia="Consolas"/>
          <w:color w:val="008000"/>
          <w:sz w:val="16"/>
        </w:rPr>
        <w:t xml:space="preserve">        4. 输出授权结果与审计日志</w:t>
      </w:r>
    </w:p>
    <w:p w14:paraId="1430F78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107  </w:t>
      </w:r>
      <w:r>
        <w:rPr>
          <w:rFonts w:ascii="Consolas" w:hAnsi="Consolas" w:eastAsia="Consolas"/>
          <w:color w:val="008000"/>
          <w:sz w:val="16"/>
        </w:rPr>
        <w:t xml:space="preserve">        5. 生成实验分析数据</w:t>
      </w:r>
    </w:p>
    <w:p w14:paraId="4C26D91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108  </w:t>
      </w:r>
      <w:r>
        <w:rPr>
          <w:rFonts w:ascii="Consolas" w:hAnsi="Consolas" w:eastAsia="Consolas"/>
          <w:color w:val="008000"/>
          <w:sz w:val="16"/>
        </w:rPr>
        <w:t xml:space="preserve">    """</w:t>
      </w:r>
    </w:p>
    <w:p w14:paraId="1D5C30A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109  </w:t>
      </w:r>
      <w:r>
        <w:rPr>
          <w:rFonts w:ascii="Consolas" w:hAnsi="Consolas" w:eastAsia="Consolas"/>
          <w:color w:val="24292F"/>
          <w:sz w:val="16"/>
        </w:rPr>
        <w:t xml:space="preserve">    _reset_audit_log()</w:t>
      </w:r>
    </w:p>
    <w:p w14:paraId="2A357AA2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110  </w:t>
      </w:r>
      <w:r>
        <w:rPr>
          <w:rFonts w:ascii="Consolas" w:hAnsi="Consolas" w:eastAsia="Consolas"/>
          <w:color w:val="24292F"/>
          <w:sz w:val="16"/>
        </w:rPr>
        <w:t xml:space="preserve">    results = {</w:t>
      </w:r>
    </w:p>
    <w:p w14:paraId="0CBB81F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111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"访问矩阵实验"</w:t>
      </w:r>
      <w:r>
        <w:rPr>
          <w:rFonts w:ascii="Consolas" w:hAnsi="Consolas" w:eastAsia="Consolas"/>
          <w:color w:val="24292F"/>
          <w:sz w:val="16"/>
        </w:rPr>
        <w:t>: run_matrix_experiment(),</w:t>
      </w:r>
    </w:p>
    <w:p w14:paraId="752E3E9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112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"ACL / DAC 实验"</w:t>
      </w:r>
      <w:r>
        <w:rPr>
          <w:rFonts w:ascii="Consolas" w:hAnsi="Consolas" w:eastAsia="Consolas"/>
          <w:color w:val="24292F"/>
          <w:sz w:val="16"/>
        </w:rPr>
        <w:t>: run_acl_experiment(),</w:t>
      </w:r>
    </w:p>
    <w:p w14:paraId="622E39DC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113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"RBAC 实验"</w:t>
      </w:r>
      <w:r>
        <w:rPr>
          <w:rFonts w:ascii="Consolas" w:hAnsi="Consolas" w:eastAsia="Consolas"/>
          <w:color w:val="24292F"/>
          <w:sz w:val="16"/>
        </w:rPr>
        <w:t>: run_rbac_experiment(),</w:t>
      </w:r>
    </w:p>
    <w:p w14:paraId="22DAA94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114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"MAC 标签控制实验"</w:t>
      </w:r>
      <w:r>
        <w:rPr>
          <w:rFonts w:ascii="Consolas" w:hAnsi="Consolas" w:eastAsia="Consolas"/>
          <w:color w:val="24292F"/>
          <w:sz w:val="16"/>
        </w:rPr>
        <w:t>: run_mac_experiment(),</w:t>
      </w:r>
    </w:p>
    <w:p w14:paraId="7607074E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115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"ABAC 条件策略实验"</w:t>
      </w:r>
      <w:r>
        <w:rPr>
          <w:rFonts w:ascii="Consolas" w:hAnsi="Consolas" w:eastAsia="Consolas"/>
          <w:color w:val="24292F"/>
          <w:sz w:val="16"/>
        </w:rPr>
        <w:t>: run_abac_experiment(),</w:t>
      </w:r>
    </w:p>
    <w:p w14:paraId="7D1A9AE6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116  </w:t>
      </w:r>
      <w:r>
        <w:rPr>
          <w:rFonts w:ascii="Consolas" w:hAnsi="Consolas" w:eastAsia="Consolas"/>
          <w:color w:val="24292F"/>
          <w:sz w:val="16"/>
        </w:rPr>
        <w:t xml:space="preserve">        </w:t>
      </w:r>
      <w:r>
        <w:rPr>
          <w:rFonts w:ascii="Consolas" w:hAnsi="Consolas" w:eastAsia="Consolas"/>
          <w:color w:val="008000"/>
          <w:sz w:val="16"/>
        </w:rPr>
        <w:t>"策略冲突与组合实验"</w:t>
      </w:r>
      <w:r>
        <w:rPr>
          <w:rFonts w:ascii="Consolas" w:hAnsi="Consolas" w:eastAsia="Consolas"/>
          <w:color w:val="24292F"/>
          <w:sz w:val="16"/>
        </w:rPr>
        <w:t>: run_conflict_experiment(),</w:t>
      </w:r>
    </w:p>
    <w:p w14:paraId="1D1802DD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117  </w:t>
      </w:r>
      <w:r>
        <w:rPr>
          <w:rFonts w:ascii="Consolas" w:hAnsi="Consolas" w:eastAsia="Consolas"/>
          <w:color w:val="24292F"/>
          <w:sz w:val="16"/>
        </w:rPr>
        <w:t xml:space="preserve">    }</w:t>
      </w:r>
    </w:p>
    <w:p w14:paraId="5D40D0F9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118  </w:t>
      </w:r>
      <w:r>
        <w:rPr>
          <w:rFonts w:ascii="Consolas" w:hAnsi="Consolas" w:eastAsia="Consolas"/>
          <w:color w:val="24292F"/>
          <w:sz w:val="16"/>
        </w:rPr>
        <w:t xml:space="preserve">    summary = run_audit_analysis()</w:t>
      </w:r>
    </w:p>
    <w:p w14:paraId="648DC2D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119  </w:t>
      </w:r>
      <w:r>
        <w:rPr>
          <w:rFonts w:ascii="Consolas" w:hAnsi="Consolas" w:eastAsia="Consolas"/>
          <w:color w:val="24292F"/>
          <w:sz w:val="16"/>
        </w:rPr>
        <w:t xml:space="preserve">    RESULTS_JSON.write_text(</w:t>
      </w:r>
    </w:p>
    <w:p w14:paraId="4558C91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120  </w:t>
      </w:r>
      <w:r>
        <w:rPr>
          <w:rFonts w:ascii="Consolas" w:hAnsi="Consolas" w:eastAsia="Consolas"/>
          <w:color w:val="24292F"/>
          <w:sz w:val="16"/>
        </w:rPr>
        <w:t xml:space="preserve">        json.dumps({</w:t>
      </w:r>
      <w:r>
        <w:rPr>
          <w:rFonts w:ascii="Consolas" w:hAnsi="Consolas" w:eastAsia="Consolas"/>
          <w:color w:val="008000"/>
          <w:sz w:val="16"/>
        </w:rPr>
        <w:t>"results"</w:t>
      </w:r>
      <w:r>
        <w:rPr>
          <w:rFonts w:ascii="Consolas" w:hAnsi="Consolas" w:eastAsia="Consolas"/>
          <w:color w:val="24292F"/>
          <w:sz w:val="16"/>
        </w:rPr>
        <w:t xml:space="preserve">: results, </w:t>
      </w:r>
      <w:r>
        <w:rPr>
          <w:rFonts w:ascii="Consolas" w:hAnsi="Consolas" w:eastAsia="Consolas"/>
          <w:color w:val="008000"/>
          <w:sz w:val="16"/>
        </w:rPr>
        <w:t>"audit"</w:t>
      </w:r>
      <w:r>
        <w:rPr>
          <w:rFonts w:ascii="Consolas" w:hAnsi="Consolas" w:eastAsia="Consolas"/>
          <w:color w:val="24292F"/>
          <w:sz w:val="16"/>
        </w:rPr>
        <w:t>: summary}, ensure_ascii=</w:t>
      </w:r>
      <w:r>
        <w:rPr>
          <w:rFonts w:ascii="Consolas" w:hAnsi="Consolas" w:eastAsia="Consolas"/>
          <w:color w:val="0000FF"/>
          <w:sz w:val="16"/>
        </w:rPr>
        <w:t>False</w:t>
      </w:r>
      <w:r>
        <w:rPr>
          <w:rFonts w:ascii="Consolas" w:hAnsi="Consolas" w:eastAsia="Consolas"/>
          <w:color w:val="24292F"/>
          <w:sz w:val="16"/>
        </w:rPr>
        <w:t>, indent=</w:t>
      </w:r>
      <w:r>
        <w:rPr>
          <w:rFonts w:ascii="Consolas" w:hAnsi="Consolas" w:eastAsia="Consolas"/>
          <w:color w:val="B36B00"/>
          <w:sz w:val="16"/>
        </w:rPr>
        <w:t>2</w:t>
      </w:r>
      <w:r>
        <w:rPr>
          <w:rFonts w:ascii="Consolas" w:hAnsi="Consolas" w:eastAsia="Consolas"/>
          <w:color w:val="24292F"/>
          <w:sz w:val="16"/>
        </w:rPr>
        <w:t>),</w:t>
      </w:r>
    </w:p>
    <w:p w14:paraId="0C1AC79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121  </w:t>
      </w:r>
      <w:r>
        <w:rPr>
          <w:rFonts w:ascii="Consolas" w:hAnsi="Consolas" w:eastAsia="Consolas"/>
          <w:color w:val="24292F"/>
          <w:sz w:val="16"/>
        </w:rPr>
        <w:t xml:space="preserve">        encoding=</w:t>
      </w:r>
      <w:r>
        <w:rPr>
          <w:rFonts w:ascii="Consolas" w:hAnsi="Consolas" w:eastAsia="Consolas"/>
          <w:color w:val="008000"/>
          <w:sz w:val="16"/>
        </w:rPr>
        <w:t>"utf-8"</w:t>
      </w:r>
      <w:r>
        <w:rPr>
          <w:rFonts w:ascii="Consolas" w:hAnsi="Consolas" w:eastAsia="Consolas"/>
          <w:color w:val="24292F"/>
          <w:sz w:val="16"/>
        </w:rPr>
        <w:t>,</w:t>
      </w:r>
    </w:p>
    <w:p w14:paraId="26147B41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122  </w:t>
      </w:r>
      <w:r>
        <w:rPr>
          <w:rFonts w:ascii="Consolas" w:hAnsi="Consolas" w:eastAsia="Consolas"/>
          <w:color w:val="24292F"/>
          <w:sz w:val="16"/>
        </w:rPr>
        <w:t xml:space="preserve">    )</w:t>
      </w:r>
    </w:p>
    <w:p w14:paraId="3A04C3D0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123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795E26"/>
          <w:sz w:val="16"/>
        </w:rPr>
        <w:t>print</w:t>
      </w:r>
      <w:r>
        <w:rPr>
          <w:rFonts w:ascii="Consolas" w:hAnsi="Consolas" w:eastAsia="Consolas"/>
          <w:color w:val="24292F"/>
          <w:sz w:val="16"/>
        </w:rPr>
        <w:t>(</w:t>
      </w:r>
      <w:r>
        <w:rPr>
          <w:rFonts w:ascii="Consolas" w:hAnsi="Consolas" w:eastAsia="Consolas"/>
          <w:color w:val="008000"/>
          <w:sz w:val="16"/>
        </w:rPr>
        <w:t>"Access control experiments completed."</w:t>
      </w:r>
      <w:r>
        <w:rPr>
          <w:rFonts w:ascii="Consolas" w:hAnsi="Consolas" w:eastAsia="Consolas"/>
          <w:color w:val="24292F"/>
          <w:sz w:val="16"/>
        </w:rPr>
        <w:t>)</w:t>
      </w:r>
    </w:p>
    <w:p w14:paraId="215910E5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124  </w:t>
      </w:r>
      <w:r>
        <w:rPr>
          <w:rFonts w:ascii="Consolas" w:hAnsi="Consolas" w:eastAsia="Consolas"/>
          <w:color w:val="24292F"/>
          <w:sz w:val="16"/>
        </w:rPr>
        <w:t xml:space="preserve">    </w:t>
      </w:r>
      <w:r>
        <w:rPr>
          <w:rFonts w:ascii="Consolas" w:hAnsi="Consolas" w:eastAsia="Consolas"/>
          <w:color w:val="795E26"/>
          <w:sz w:val="16"/>
        </w:rPr>
        <w:t>print</w:t>
      </w:r>
      <w:r>
        <w:rPr>
          <w:rFonts w:ascii="Consolas" w:hAnsi="Consolas" w:eastAsia="Consolas"/>
          <w:color w:val="24292F"/>
          <w:sz w:val="16"/>
        </w:rPr>
        <w:t>(json.dumps(summary, ensure_ascii=</w:t>
      </w:r>
      <w:r>
        <w:rPr>
          <w:rFonts w:ascii="Consolas" w:hAnsi="Consolas" w:eastAsia="Consolas"/>
          <w:color w:val="0000FF"/>
          <w:sz w:val="16"/>
        </w:rPr>
        <w:t>False</w:t>
      </w:r>
      <w:r>
        <w:rPr>
          <w:rFonts w:ascii="Consolas" w:hAnsi="Consolas" w:eastAsia="Consolas"/>
          <w:color w:val="24292F"/>
          <w:sz w:val="16"/>
        </w:rPr>
        <w:t>, indent=</w:t>
      </w:r>
      <w:r>
        <w:rPr>
          <w:rFonts w:ascii="Consolas" w:hAnsi="Consolas" w:eastAsia="Consolas"/>
          <w:color w:val="B36B00"/>
          <w:sz w:val="16"/>
        </w:rPr>
        <w:t>2</w:t>
      </w:r>
      <w:r>
        <w:rPr>
          <w:rFonts w:ascii="Consolas" w:hAnsi="Consolas" w:eastAsia="Consolas"/>
          <w:color w:val="24292F"/>
          <w:sz w:val="16"/>
        </w:rPr>
        <w:t>))</w:t>
      </w:r>
    </w:p>
    <w:p w14:paraId="791121DF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125  </w:t>
      </w:r>
      <w:r>
        <w:rPr>
          <w:rFonts w:ascii="Consolas" w:hAnsi="Consolas" w:eastAsia="Consolas"/>
          <w:color w:val="24292F"/>
          <w:sz w:val="16"/>
        </w:rPr>
        <w:t xml:space="preserve"> </w:t>
      </w:r>
    </w:p>
    <w:p w14:paraId="61B2D0D3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126  </w:t>
      </w:r>
      <w:r>
        <w:rPr>
          <w:rFonts w:ascii="Consolas" w:hAnsi="Consolas" w:eastAsia="Consolas"/>
          <w:color w:val="0000FF"/>
          <w:sz w:val="16"/>
        </w:rPr>
        <w:t>if</w:t>
      </w:r>
      <w:r>
        <w:rPr>
          <w:rFonts w:ascii="Consolas" w:hAnsi="Consolas" w:eastAsia="Consolas"/>
          <w:color w:val="24292F"/>
          <w:sz w:val="16"/>
        </w:rPr>
        <w:t xml:space="preserve"> </w:t>
      </w:r>
      <w:r>
        <w:rPr>
          <w:rFonts w:ascii="Consolas" w:hAnsi="Consolas" w:eastAsia="Consolas"/>
          <w:color w:val="795E26"/>
          <w:sz w:val="16"/>
        </w:rPr>
        <w:t>__name__</w:t>
      </w:r>
      <w:r>
        <w:rPr>
          <w:rFonts w:ascii="Consolas" w:hAnsi="Consolas" w:eastAsia="Consolas"/>
          <w:color w:val="24292F"/>
          <w:sz w:val="16"/>
        </w:rPr>
        <w:t xml:space="preserve"> == </w:t>
      </w:r>
      <w:r>
        <w:rPr>
          <w:rFonts w:ascii="Consolas" w:hAnsi="Consolas" w:eastAsia="Consolas"/>
          <w:color w:val="008000"/>
          <w:sz w:val="16"/>
        </w:rPr>
        <w:t>"__main__"</w:t>
      </w:r>
      <w:r>
        <w:rPr>
          <w:rFonts w:ascii="Consolas" w:hAnsi="Consolas" w:eastAsia="Consolas"/>
          <w:color w:val="24292F"/>
          <w:sz w:val="16"/>
        </w:rPr>
        <w:t>:</w:t>
      </w:r>
    </w:p>
    <w:p w14:paraId="36CE7E2B">
      <w:pPr>
        <w:shd w:val="clear" w:fill="F6F8FA"/>
        <w:spacing w:before="0" w:after="0" w:line="240" w:lineRule="auto"/>
        <w:ind w:left="85" w:right="85"/>
      </w:pPr>
      <w:r>
        <w:rPr>
          <w:rFonts w:ascii="Consolas" w:hAnsi="Consolas" w:eastAsia="Consolas"/>
          <w:color w:val="6A737D"/>
          <w:sz w:val="16"/>
        </w:rPr>
        <w:t xml:space="preserve"> 127  </w:t>
      </w:r>
      <w:r>
        <w:rPr>
          <w:rFonts w:ascii="Consolas" w:hAnsi="Consolas" w:eastAsia="Consolas"/>
          <w:color w:val="24292F"/>
          <w:sz w:val="16"/>
        </w:rPr>
        <w:t xml:space="preserve">    main()</w:t>
      </w:r>
    </w:p>
    <w:p w14:paraId="2424FFBF">
      <w:pPr>
        <w:spacing w:before="16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32"/>
          <w:lang w:eastAsia="zh-CN"/>
        </w:rPr>
        <w:t>七、实验结果记录表</w:t>
      </w:r>
    </w:p>
    <w:p w14:paraId="3A7403BA">
      <w:pPr>
        <w:spacing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填写说明：以下表格用于学生记录程序实际运行结果。任务书不提供参考答案。实际结果应写出返回值、原因码、关键状态变化和日志字段摘要；“是否一致”用于判断实际输出是否符合自己预设的期望；“结果分析”应写明通过或拒绝的直接原因。</w:t>
      </w:r>
    </w:p>
    <w:p w14:paraId="0FBFB909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1. 访问矩阵实验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194"/>
        <w:gridCol w:w="2180"/>
        <w:gridCol w:w="949"/>
        <w:gridCol w:w="2557"/>
        <w:gridCol w:w="652"/>
        <w:gridCol w:w="1560"/>
      </w:tblGrid>
      <w:tr w14:paraId="27CE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shd w:val="clear" w:color="auto" w:fill="D9EAF7"/>
            <w:vAlign w:val="center"/>
          </w:tcPr>
          <w:p w14:paraId="492A462A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测试编号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75D2A66D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测试场景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2D479664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输入条件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2E61384C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期望结果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62B97766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实际结果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0268250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是否一致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6061ED02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结果分析</w:t>
            </w:r>
          </w:p>
        </w:tc>
      </w:tr>
      <w:tr w14:paraId="01B4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32E74A0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MX-01</w:t>
            </w:r>
          </w:p>
        </w:tc>
        <w:tc>
          <w:tcPr>
            <w:tcW w:w="1757" w:type="dxa"/>
            <w:vAlign w:val="center"/>
          </w:tcPr>
          <w:p w14:paraId="6E0EDE27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已授权主体访问已授权客体</w:t>
            </w:r>
          </w:p>
        </w:tc>
        <w:tc>
          <w:tcPr>
            <w:tcW w:w="3061" w:type="dxa"/>
            <w:vAlign w:val="center"/>
          </w:tcPr>
          <w:p w14:paraId="4B6D7D8C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主体、客体、操作均存在，矩阵单元格中包含该操作。</w:t>
            </w:r>
          </w:p>
        </w:tc>
        <w:tc>
          <w:tcPr>
            <w:tcW w:w="1191" w:type="dxa"/>
            <w:vAlign w:val="center"/>
          </w:tcPr>
          <w:p w14:paraId="4276359B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4BF35BAA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(MATRIX_ACTION_ALLOWED)</w:t>
            </w:r>
          </w:p>
        </w:tc>
        <w:tc>
          <w:tcPr>
            <w:tcW w:w="850" w:type="dxa"/>
            <w:vAlign w:val="center"/>
          </w:tcPr>
          <w:p w14:paraId="52107939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5D07723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访问矩阵单元格包含该操作，授权通过。</w:t>
            </w:r>
          </w:p>
        </w:tc>
      </w:tr>
      <w:tr w14:paraId="7F65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11A84DD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MX-02</w:t>
            </w:r>
          </w:p>
        </w:tc>
        <w:tc>
          <w:tcPr>
            <w:tcW w:w="1757" w:type="dxa"/>
            <w:vAlign w:val="center"/>
          </w:tcPr>
          <w:p w14:paraId="00BE6E0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主体存在但矩阵未授权</w:t>
            </w:r>
          </w:p>
        </w:tc>
        <w:tc>
          <w:tcPr>
            <w:tcW w:w="3061" w:type="dxa"/>
            <w:vAlign w:val="center"/>
          </w:tcPr>
          <w:p w14:paraId="24909D66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主体和客体存在，但矩阵中没有对应操作权限。</w:t>
            </w:r>
          </w:p>
        </w:tc>
        <w:tc>
          <w:tcPr>
            <w:tcW w:w="1191" w:type="dxa"/>
            <w:vAlign w:val="center"/>
          </w:tcPr>
          <w:p w14:paraId="5AF3202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3C2481AB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(MATRIX_ACTION_NOT_GRANTED)</w:t>
            </w:r>
          </w:p>
        </w:tc>
        <w:tc>
          <w:tcPr>
            <w:tcW w:w="850" w:type="dxa"/>
            <w:vAlign w:val="center"/>
          </w:tcPr>
          <w:p w14:paraId="5F8F600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1A63BD65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矩阵中没有对应操作权限，按默认拒绝处理。</w:t>
            </w:r>
          </w:p>
        </w:tc>
      </w:tr>
      <w:tr w14:paraId="64C98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73BE06F0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MX-03</w:t>
            </w:r>
          </w:p>
        </w:tc>
        <w:tc>
          <w:tcPr>
            <w:tcW w:w="1757" w:type="dxa"/>
            <w:vAlign w:val="center"/>
          </w:tcPr>
          <w:p w14:paraId="5C1D134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未知主体访问</w:t>
            </w:r>
          </w:p>
        </w:tc>
        <w:tc>
          <w:tcPr>
            <w:tcW w:w="3061" w:type="dxa"/>
            <w:vAlign w:val="center"/>
          </w:tcPr>
          <w:p w14:paraId="62789E5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请求中的 subject_id 不在主体表中。</w:t>
            </w:r>
          </w:p>
        </w:tc>
        <w:tc>
          <w:tcPr>
            <w:tcW w:w="1191" w:type="dxa"/>
            <w:vAlign w:val="center"/>
          </w:tcPr>
          <w:p w14:paraId="486082B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3983AF60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(UNKNOWN_SUBJECT)</w:t>
            </w:r>
          </w:p>
        </w:tc>
        <w:tc>
          <w:tcPr>
            <w:tcW w:w="850" w:type="dxa"/>
            <w:vAlign w:val="center"/>
          </w:tcPr>
          <w:p w14:paraId="0BEBCA3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6FBA9A9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主体表中不存在该 subject_id，授权失败。</w:t>
            </w:r>
          </w:p>
        </w:tc>
      </w:tr>
      <w:tr w14:paraId="0E89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23216360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MX-04</w:t>
            </w:r>
          </w:p>
        </w:tc>
        <w:tc>
          <w:tcPr>
            <w:tcW w:w="1757" w:type="dxa"/>
            <w:vAlign w:val="center"/>
          </w:tcPr>
          <w:p w14:paraId="52EE1A2A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未知客体访问</w:t>
            </w:r>
          </w:p>
        </w:tc>
        <w:tc>
          <w:tcPr>
            <w:tcW w:w="3061" w:type="dxa"/>
            <w:vAlign w:val="center"/>
          </w:tcPr>
          <w:p w14:paraId="136E914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请求中的 resource_id 不在资源表中。</w:t>
            </w:r>
          </w:p>
        </w:tc>
        <w:tc>
          <w:tcPr>
            <w:tcW w:w="1191" w:type="dxa"/>
            <w:vAlign w:val="center"/>
          </w:tcPr>
          <w:p w14:paraId="13C735D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5C69610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(UNKNOWN_RESOURCE)</w:t>
            </w:r>
          </w:p>
        </w:tc>
        <w:tc>
          <w:tcPr>
            <w:tcW w:w="850" w:type="dxa"/>
            <w:vAlign w:val="center"/>
          </w:tcPr>
          <w:p w14:paraId="51BC474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3F071A54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资源表中不存在该 resource_id，授权失败。</w:t>
            </w:r>
          </w:p>
        </w:tc>
      </w:tr>
      <w:tr w14:paraId="61AD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580E8DA3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MX-05</w:t>
            </w:r>
          </w:p>
        </w:tc>
        <w:tc>
          <w:tcPr>
            <w:tcW w:w="1757" w:type="dxa"/>
            <w:vAlign w:val="center"/>
          </w:tcPr>
          <w:p w14:paraId="415C997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修改矩阵后重新验证</w:t>
            </w:r>
          </w:p>
        </w:tc>
        <w:tc>
          <w:tcPr>
            <w:tcW w:w="3061" w:type="dxa"/>
            <w:vAlign w:val="center"/>
          </w:tcPr>
          <w:p w14:paraId="1877DEEB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先更新矩阵权限，再提交同类访问请求。</w:t>
            </w:r>
          </w:p>
        </w:tc>
        <w:tc>
          <w:tcPr>
            <w:tcW w:w="1191" w:type="dxa"/>
            <w:vAlign w:val="center"/>
          </w:tcPr>
          <w:p w14:paraId="49AFA6CD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729EE09C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(MATRIX_ACTION_ALLOWED)</w:t>
            </w:r>
          </w:p>
        </w:tc>
        <w:tc>
          <w:tcPr>
            <w:tcW w:w="850" w:type="dxa"/>
            <w:vAlign w:val="center"/>
          </w:tcPr>
          <w:p w14:paraId="541BAE3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44F7636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访问矩阵单元格包含该操作，授权通过。</w:t>
            </w:r>
          </w:p>
        </w:tc>
      </w:tr>
    </w:tbl>
    <w:p w14:paraId="08E4EFAA">
      <w:pPr>
        <w:pStyle w:val="15"/>
        <w:jc w:val="center"/>
        <w:rPr>
          <w:rFonts w:hint="eastAsia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访问矩阵实验</w:t>
      </w:r>
    </w:p>
    <w:p w14:paraId="0D0CA623">
      <w:pPr>
        <w:spacing w:after="40"/>
        <w:rPr>
          <w:rFonts w:hint="eastAsia" w:ascii="Times New Roman" w:hAnsi="Times New Roman" w:eastAsia="宋体"/>
          <w:lang w:eastAsia="zh-CN"/>
        </w:rPr>
      </w:pPr>
    </w:p>
    <w:p w14:paraId="15BE0B1A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2. ACL / DAC 实验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1299"/>
        <w:gridCol w:w="2130"/>
        <w:gridCol w:w="973"/>
        <w:gridCol w:w="2604"/>
        <w:gridCol w:w="671"/>
        <w:gridCol w:w="1409"/>
      </w:tblGrid>
      <w:tr w14:paraId="250A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shd w:val="clear" w:color="auto" w:fill="D9EAF7"/>
            <w:vAlign w:val="center"/>
          </w:tcPr>
          <w:p w14:paraId="36BC9F6A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测试编号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7D3C7D78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测试场景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14A66E3D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输入条件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4FDFE78F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期望结果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5BC34B23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实际结果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E267705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是否一致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54B0FDF1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结果分析</w:t>
            </w:r>
          </w:p>
        </w:tc>
      </w:tr>
      <w:tr w14:paraId="6EC3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2C973647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AC-01</w:t>
            </w:r>
          </w:p>
        </w:tc>
        <w:tc>
          <w:tcPr>
            <w:tcW w:w="1757" w:type="dxa"/>
            <w:vAlign w:val="center"/>
          </w:tcPr>
          <w:p w14:paraId="400A1663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用户 ACL 直接授权</w:t>
            </w:r>
          </w:p>
        </w:tc>
        <w:tc>
          <w:tcPr>
            <w:tcW w:w="3061" w:type="dxa"/>
            <w:vAlign w:val="center"/>
          </w:tcPr>
          <w:p w14:paraId="5E09B093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资源 ACL 中存在指定用户的允许条目。</w:t>
            </w:r>
          </w:p>
        </w:tc>
        <w:tc>
          <w:tcPr>
            <w:tcW w:w="1191" w:type="dxa"/>
            <w:vAlign w:val="center"/>
          </w:tcPr>
          <w:p w14:paraId="34C7E4B9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739E679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(ACL_ENTRY_ALLOWED)</w:t>
            </w:r>
          </w:p>
        </w:tc>
        <w:tc>
          <w:tcPr>
            <w:tcW w:w="850" w:type="dxa"/>
            <w:vAlign w:val="center"/>
          </w:tcPr>
          <w:p w14:paraId="1EF8282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3128369B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资源 ACL 中存在匹配的用户或组允许条目。</w:t>
            </w:r>
          </w:p>
        </w:tc>
      </w:tr>
      <w:tr w14:paraId="27EC6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644890F7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AC-02</w:t>
            </w:r>
          </w:p>
        </w:tc>
        <w:tc>
          <w:tcPr>
            <w:tcW w:w="1757" w:type="dxa"/>
            <w:vAlign w:val="center"/>
          </w:tcPr>
          <w:p w14:paraId="4EEE4FBC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组 ACL 授权</w:t>
            </w:r>
          </w:p>
        </w:tc>
        <w:tc>
          <w:tcPr>
            <w:tcW w:w="3061" w:type="dxa"/>
            <w:vAlign w:val="center"/>
          </w:tcPr>
          <w:p w14:paraId="2775D0B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主体属于被 ACL 授权的用户组。</w:t>
            </w:r>
          </w:p>
        </w:tc>
        <w:tc>
          <w:tcPr>
            <w:tcW w:w="1191" w:type="dxa"/>
            <w:vAlign w:val="center"/>
          </w:tcPr>
          <w:p w14:paraId="6DD5BCA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3BB30BEA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(ACL_ENTRY_ALLOWED)</w:t>
            </w:r>
          </w:p>
        </w:tc>
        <w:tc>
          <w:tcPr>
            <w:tcW w:w="850" w:type="dxa"/>
            <w:vAlign w:val="center"/>
          </w:tcPr>
          <w:p w14:paraId="5EDCE12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5AB68A8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资源 ACL 中存在匹配的用户或组允许条目。</w:t>
            </w:r>
          </w:p>
        </w:tc>
      </w:tr>
      <w:tr w14:paraId="3910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3275FD52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AC-03</w:t>
            </w:r>
          </w:p>
        </w:tc>
        <w:tc>
          <w:tcPr>
            <w:tcW w:w="1757" w:type="dxa"/>
            <w:vAlign w:val="center"/>
          </w:tcPr>
          <w:p w14:paraId="7383F10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未命中 ACL 默认拒绝</w:t>
            </w:r>
          </w:p>
        </w:tc>
        <w:tc>
          <w:tcPr>
            <w:tcW w:w="3061" w:type="dxa"/>
            <w:vAlign w:val="center"/>
          </w:tcPr>
          <w:p w14:paraId="27C37DC1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主体不属于任何被授权用户或组。</w:t>
            </w:r>
          </w:p>
        </w:tc>
        <w:tc>
          <w:tcPr>
            <w:tcW w:w="1191" w:type="dxa"/>
            <w:vAlign w:val="center"/>
          </w:tcPr>
          <w:p w14:paraId="11BC1CAC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78A4B7DD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(ACL_NO_MATCH_DEFAULT_DENY)</w:t>
            </w:r>
          </w:p>
        </w:tc>
        <w:tc>
          <w:tcPr>
            <w:tcW w:w="850" w:type="dxa"/>
            <w:vAlign w:val="center"/>
          </w:tcPr>
          <w:p w14:paraId="622EA12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31E854F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未命中任何 ACL 允许条目，默认拒绝。</w:t>
            </w:r>
          </w:p>
        </w:tc>
      </w:tr>
      <w:tr w14:paraId="1D00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45B5419D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AC-04</w:t>
            </w:r>
          </w:p>
        </w:tc>
        <w:tc>
          <w:tcPr>
            <w:tcW w:w="1757" w:type="dxa"/>
            <w:vAlign w:val="center"/>
          </w:tcPr>
          <w:p w14:paraId="55A30897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资源侧 ACL 授权写操作</w:t>
            </w:r>
          </w:p>
        </w:tc>
        <w:tc>
          <w:tcPr>
            <w:tcW w:w="3061" w:type="dxa"/>
            <w:vAlign w:val="center"/>
          </w:tcPr>
          <w:p w14:paraId="6A8D598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由资源所有者或管理员为主体授予写权限后访问。</w:t>
            </w:r>
          </w:p>
        </w:tc>
        <w:tc>
          <w:tcPr>
            <w:tcW w:w="1191" w:type="dxa"/>
            <w:vAlign w:val="center"/>
          </w:tcPr>
          <w:p w14:paraId="4BB1681D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6FF3FDF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(ACL_ENTRY_ALLOWED)</w:t>
            </w:r>
          </w:p>
        </w:tc>
        <w:tc>
          <w:tcPr>
            <w:tcW w:w="850" w:type="dxa"/>
            <w:vAlign w:val="center"/>
          </w:tcPr>
          <w:p w14:paraId="7E63005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3710DD2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资源 ACL 中存在匹配的用户或组允许条目。</w:t>
            </w:r>
          </w:p>
        </w:tc>
      </w:tr>
      <w:tr w14:paraId="2A0C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46F86C70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AC-05</w:t>
            </w:r>
          </w:p>
        </w:tc>
        <w:tc>
          <w:tcPr>
            <w:tcW w:w="1757" w:type="dxa"/>
            <w:vAlign w:val="center"/>
          </w:tcPr>
          <w:p w14:paraId="4364D5AF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非授权组访问敏感资源</w:t>
            </w:r>
          </w:p>
        </w:tc>
        <w:tc>
          <w:tcPr>
            <w:tcW w:w="3061" w:type="dxa"/>
            <w:vAlign w:val="center"/>
          </w:tcPr>
          <w:p w14:paraId="0E6681FB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主体不属于敏感资源允许访问的组。</w:t>
            </w:r>
          </w:p>
        </w:tc>
        <w:tc>
          <w:tcPr>
            <w:tcW w:w="1191" w:type="dxa"/>
            <w:vAlign w:val="center"/>
          </w:tcPr>
          <w:p w14:paraId="0D9520C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2D171450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(ACL_NO_MATCH_DEFAULT_DENY)</w:t>
            </w:r>
          </w:p>
        </w:tc>
        <w:tc>
          <w:tcPr>
            <w:tcW w:w="850" w:type="dxa"/>
            <w:vAlign w:val="center"/>
          </w:tcPr>
          <w:p w14:paraId="6973065E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7CC8450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未命中任何 ACL 允许条目，默认拒绝。</w:t>
            </w:r>
          </w:p>
        </w:tc>
      </w:tr>
    </w:tbl>
    <w:p w14:paraId="249F2FA6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ACL/DAC实验</w:t>
      </w:r>
    </w:p>
    <w:p w14:paraId="06ABA2DD">
      <w:pPr>
        <w:spacing w:after="40"/>
        <w:rPr>
          <w:rFonts w:hint="eastAsia" w:ascii="Times New Roman" w:hAnsi="Times New Roman" w:eastAsia="宋体"/>
          <w:lang w:eastAsia="zh-CN"/>
        </w:rPr>
      </w:pPr>
    </w:p>
    <w:p w14:paraId="675C930D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3. RBAC 实验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176"/>
        <w:gridCol w:w="2109"/>
        <w:gridCol w:w="942"/>
        <w:gridCol w:w="2908"/>
        <w:gridCol w:w="645"/>
        <w:gridCol w:w="1334"/>
      </w:tblGrid>
      <w:tr w14:paraId="2B73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shd w:val="clear" w:color="auto" w:fill="D9EAF7"/>
            <w:vAlign w:val="center"/>
          </w:tcPr>
          <w:p w14:paraId="65824E62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测试编号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5305FEAF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测试场景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28086DCC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输入条件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6668E600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期望结果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614C855C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实际结果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4FA501D3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是否一致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843C89C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结果分析</w:t>
            </w:r>
          </w:p>
        </w:tc>
      </w:tr>
      <w:tr w14:paraId="45D5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0F680D9D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RB-01</w:t>
            </w:r>
          </w:p>
        </w:tc>
        <w:tc>
          <w:tcPr>
            <w:tcW w:w="1757" w:type="dxa"/>
            <w:vAlign w:val="center"/>
          </w:tcPr>
          <w:p w14:paraId="25DEF430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角色具备资源写权限</w:t>
            </w:r>
          </w:p>
        </w:tc>
        <w:tc>
          <w:tcPr>
            <w:tcW w:w="3061" w:type="dxa"/>
            <w:vAlign w:val="center"/>
          </w:tcPr>
          <w:p w14:paraId="754A9918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用户激活 developer 等角色后访问对应资源。</w:t>
            </w:r>
          </w:p>
        </w:tc>
        <w:tc>
          <w:tcPr>
            <w:tcW w:w="1191" w:type="dxa"/>
            <w:vAlign w:val="center"/>
          </w:tcPr>
          <w:p w14:paraId="49E02EB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386E272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(RBAC_PERMISSION_ALLOWED)</w:t>
            </w:r>
          </w:p>
        </w:tc>
        <w:tc>
          <w:tcPr>
            <w:tcW w:w="850" w:type="dxa"/>
            <w:vAlign w:val="center"/>
          </w:tcPr>
          <w:p w14:paraId="74E023B5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55C6C73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激活角色汇总后的权限集合包含目标资源和操作。</w:t>
            </w:r>
          </w:p>
        </w:tc>
      </w:tr>
      <w:tr w14:paraId="4F2C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2FB13712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RB-02</w:t>
            </w:r>
          </w:p>
        </w:tc>
        <w:tc>
          <w:tcPr>
            <w:tcW w:w="1757" w:type="dxa"/>
            <w:vAlign w:val="center"/>
          </w:tcPr>
          <w:p w14:paraId="3C9A75B2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角色具备审计读取权限</w:t>
            </w:r>
          </w:p>
        </w:tc>
        <w:tc>
          <w:tcPr>
            <w:tcW w:w="3061" w:type="dxa"/>
            <w:vAlign w:val="center"/>
          </w:tcPr>
          <w:p w14:paraId="0CA2046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用户激活 auditor 等角色后读取审计或策略类资源。</w:t>
            </w:r>
          </w:p>
        </w:tc>
        <w:tc>
          <w:tcPr>
            <w:tcW w:w="1191" w:type="dxa"/>
            <w:vAlign w:val="center"/>
          </w:tcPr>
          <w:p w14:paraId="3E90D6D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558EB8A4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(RBAC_PERMISSION_ALLOWED)</w:t>
            </w:r>
          </w:p>
        </w:tc>
        <w:tc>
          <w:tcPr>
            <w:tcW w:w="850" w:type="dxa"/>
            <w:vAlign w:val="center"/>
          </w:tcPr>
          <w:p w14:paraId="5F4E50CE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5A7ED7E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激活角色汇总后的权限集合包含目标资源和操作。</w:t>
            </w:r>
          </w:p>
        </w:tc>
      </w:tr>
      <w:tr w14:paraId="3AA7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0970CD8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RB-03</w:t>
            </w:r>
          </w:p>
        </w:tc>
        <w:tc>
          <w:tcPr>
            <w:tcW w:w="1757" w:type="dxa"/>
            <w:vAlign w:val="center"/>
          </w:tcPr>
          <w:p w14:paraId="4788E824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低权限角色访问未授权资源</w:t>
            </w:r>
          </w:p>
        </w:tc>
        <w:tc>
          <w:tcPr>
            <w:tcW w:w="3061" w:type="dxa"/>
            <w:vAlign w:val="center"/>
          </w:tcPr>
          <w:p w14:paraId="6A3E86D7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guest 等角色尝试访问高权限资源。</w:t>
            </w:r>
          </w:p>
        </w:tc>
        <w:tc>
          <w:tcPr>
            <w:tcW w:w="1191" w:type="dxa"/>
            <w:vAlign w:val="center"/>
          </w:tcPr>
          <w:p w14:paraId="7BC7D72B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3C96907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(RBAC_PERMISSION_NOT_GRANTED)</w:t>
            </w:r>
          </w:p>
        </w:tc>
        <w:tc>
          <w:tcPr>
            <w:tcW w:w="850" w:type="dxa"/>
            <w:vAlign w:val="center"/>
          </w:tcPr>
          <w:p w14:paraId="773225FC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59E82A2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低权限角色没有目标资源操作权限。</w:t>
            </w:r>
          </w:p>
        </w:tc>
      </w:tr>
      <w:tr w14:paraId="78BC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3A9524C8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RB-04</w:t>
            </w:r>
          </w:p>
        </w:tc>
        <w:tc>
          <w:tcPr>
            <w:tcW w:w="1757" w:type="dxa"/>
            <w:vAlign w:val="center"/>
          </w:tcPr>
          <w:p w14:paraId="06B0EA8C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互斥角色同时激活</w:t>
            </w:r>
          </w:p>
        </w:tc>
        <w:tc>
          <w:tcPr>
            <w:tcW w:w="3061" w:type="dxa"/>
            <w:vAlign w:val="center"/>
          </w:tcPr>
          <w:p w14:paraId="4C22A0D3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同一会话中同时激活被设置为互斥的角色。</w:t>
            </w:r>
          </w:p>
        </w:tc>
        <w:tc>
          <w:tcPr>
            <w:tcW w:w="1191" w:type="dxa"/>
            <w:vAlign w:val="center"/>
          </w:tcPr>
          <w:p w14:paraId="67809FA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4C7ADF0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(RBAC_MUTUALLY_EXCLUSIVE_ROLES)</w:t>
            </w:r>
          </w:p>
        </w:tc>
        <w:tc>
          <w:tcPr>
            <w:tcW w:w="850" w:type="dxa"/>
            <w:vAlign w:val="center"/>
          </w:tcPr>
          <w:p w14:paraId="20CB034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274AB98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会话同时激活互斥角色，违反职责分离约束。</w:t>
            </w:r>
          </w:p>
        </w:tc>
      </w:tr>
      <w:tr w14:paraId="7D24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6962C0AB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RB-05</w:t>
            </w:r>
          </w:p>
        </w:tc>
        <w:tc>
          <w:tcPr>
            <w:tcW w:w="1757" w:type="dxa"/>
            <w:vAlign w:val="center"/>
          </w:tcPr>
          <w:p w14:paraId="0C865B88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管理角色执行审批操作</w:t>
            </w:r>
          </w:p>
        </w:tc>
        <w:tc>
          <w:tcPr>
            <w:tcW w:w="3061" w:type="dxa"/>
            <w:vAlign w:val="center"/>
          </w:tcPr>
          <w:p w14:paraId="19722A1B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manager 等角色执行 approve 操作。</w:t>
            </w:r>
          </w:p>
        </w:tc>
        <w:tc>
          <w:tcPr>
            <w:tcW w:w="1191" w:type="dxa"/>
            <w:vAlign w:val="center"/>
          </w:tcPr>
          <w:p w14:paraId="4BC5FC0A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0562E840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(RBAC_PERMISSION_ALLOWED)</w:t>
            </w:r>
          </w:p>
        </w:tc>
        <w:tc>
          <w:tcPr>
            <w:tcW w:w="850" w:type="dxa"/>
            <w:vAlign w:val="center"/>
          </w:tcPr>
          <w:p w14:paraId="3E747FD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16595BD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激活角色汇总后的权限集合包含目标资源和操作。</w:t>
            </w:r>
          </w:p>
        </w:tc>
      </w:tr>
    </w:tbl>
    <w:p w14:paraId="5AEAA776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RBAC实验</w:t>
      </w:r>
    </w:p>
    <w:p w14:paraId="390F7622">
      <w:pPr>
        <w:spacing w:after="40"/>
        <w:rPr>
          <w:rFonts w:hint="eastAsia" w:ascii="Times New Roman" w:hAnsi="Times New Roman" w:eastAsia="宋体"/>
        </w:rPr>
      </w:pPr>
    </w:p>
    <w:p w14:paraId="2274ED91">
      <w:pPr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ACA86C6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4. MAC 标签控制实验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349"/>
        <w:gridCol w:w="2207"/>
        <w:gridCol w:w="985"/>
        <w:gridCol w:w="2347"/>
        <w:gridCol w:w="681"/>
        <w:gridCol w:w="1497"/>
      </w:tblGrid>
      <w:tr w14:paraId="4045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shd w:val="clear" w:color="auto" w:fill="D9EAF7"/>
            <w:vAlign w:val="center"/>
          </w:tcPr>
          <w:p w14:paraId="46A1557D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测试编号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3659641E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测试场景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1E62A639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输入条件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498F8B95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期望结果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22EAB9C8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实际结果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21E601A7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是否一致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FDA2EE6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结果分析</w:t>
            </w:r>
          </w:p>
        </w:tc>
      </w:tr>
      <w:tr w14:paraId="596F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55F3294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MA-01</w:t>
            </w:r>
          </w:p>
        </w:tc>
        <w:tc>
          <w:tcPr>
            <w:tcW w:w="1757" w:type="dxa"/>
            <w:vAlign w:val="center"/>
          </w:tcPr>
          <w:p w14:paraId="6C82E799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同级标签读取</w:t>
            </w:r>
          </w:p>
        </w:tc>
        <w:tc>
          <w:tcPr>
            <w:tcW w:w="3061" w:type="dxa"/>
            <w:vAlign w:val="center"/>
          </w:tcPr>
          <w:p w14:paraId="74FBC6E0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主体标签与客体标签相同，执行 read 操作。</w:t>
            </w:r>
          </w:p>
        </w:tc>
        <w:tc>
          <w:tcPr>
            <w:tcW w:w="1191" w:type="dxa"/>
            <w:vAlign w:val="center"/>
          </w:tcPr>
          <w:p w14:paraId="7A096799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55D84BE5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(MAC_LABEL_RULE_ALLOWED)</w:t>
            </w:r>
          </w:p>
        </w:tc>
        <w:tc>
          <w:tcPr>
            <w:tcW w:w="850" w:type="dxa"/>
            <w:vAlign w:val="center"/>
          </w:tcPr>
          <w:p w14:paraId="65E47F0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09E9625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主体等级与客体标签满足 MAC 读写规则。</w:t>
            </w:r>
          </w:p>
        </w:tc>
      </w:tr>
      <w:tr w14:paraId="1223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26894688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MA-02</w:t>
            </w:r>
          </w:p>
        </w:tc>
        <w:tc>
          <w:tcPr>
            <w:tcW w:w="1757" w:type="dxa"/>
            <w:vAlign w:val="center"/>
          </w:tcPr>
          <w:p w14:paraId="7B63A68B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低级别主体向上读取</w:t>
            </w:r>
          </w:p>
        </w:tc>
        <w:tc>
          <w:tcPr>
            <w:tcW w:w="3061" w:type="dxa"/>
            <w:vAlign w:val="center"/>
          </w:tcPr>
          <w:p w14:paraId="38F92C37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低等级主体读取高等级客体。</w:t>
            </w:r>
          </w:p>
        </w:tc>
        <w:tc>
          <w:tcPr>
            <w:tcW w:w="1191" w:type="dxa"/>
            <w:vAlign w:val="center"/>
          </w:tcPr>
          <w:p w14:paraId="4A220E6D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17903A46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(MAC_NO_READ_UP)</w:t>
            </w:r>
          </w:p>
        </w:tc>
        <w:tc>
          <w:tcPr>
            <w:tcW w:w="850" w:type="dxa"/>
            <w:vAlign w:val="center"/>
          </w:tcPr>
          <w:p w14:paraId="13185EA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28F3201B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低级别主体读取高级别客体，违反 no read up。</w:t>
            </w:r>
          </w:p>
        </w:tc>
      </w:tr>
      <w:tr w14:paraId="3B7B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736FB527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MA-03</w:t>
            </w:r>
          </w:p>
        </w:tc>
        <w:tc>
          <w:tcPr>
            <w:tcW w:w="1757" w:type="dxa"/>
            <w:vAlign w:val="center"/>
          </w:tcPr>
          <w:p w14:paraId="1F858CA3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高级别主体读取低级别客体</w:t>
            </w:r>
          </w:p>
        </w:tc>
        <w:tc>
          <w:tcPr>
            <w:tcW w:w="3061" w:type="dxa"/>
            <w:vAlign w:val="center"/>
          </w:tcPr>
          <w:p w14:paraId="6170F93E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高等级主体读取低等级客体。</w:t>
            </w:r>
          </w:p>
        </w:tc>
        <w:tc>
          <w:tcPr>
            <w:tcW w:w="1191" w:type="dxa"/>
            <w:vAlign w:val="center"/>
          </w:tcPr>
          <w:p w14:paraId="4616A9EC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6E8199E0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(MAC_LABEL_RULE_ALLOWED)</w:t>
            </w:r>
          </w:p>
        </w:tc>
        <w:tc>
          <w:tcPr>
            <w:tcW w:w="850" w:type="dxa"/>
            <w:vAlign w:val="center"/>
          </w:tcPr>
          <w:p w14:paraId="7CF909BA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78F71F60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主体等级与客体标签满足 MAC 读写规则。</w:t>
            </w:r>
          </w:p>
        </w:tc>
      </w:tr>
      <w:tr w14:paraId="093D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0FF5B228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MA-04</w:t>
            </w:r>
          </w:p>
        </w:tc>
        <w:tc>
          <w:tcPr>
            <w:tcW w:w="1757" w:type="dxa"/>
            <w:vAlign w:val="center"/>
          </w:tcPr>
          <w:p w14:paraId="5FC05EA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高级别主体向下写</w:t>
            </w:r>
          </w:p>
        </w:tc>
        <w:tc>
          <w:tcPr>
            <w:tcW w:w="3061" w:type="dxa"/>
            <w:vAlign w:val="center"/>
          </w:tcPr>
          <w:p w14:paraId="71FB25DF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高等级主体写入低等级客体。</w:t>
            </w:r>
          </w:p>
        </w:tc>
        <w:tc>
          <w:tcPr>
            <w:tcW w:w="1191" w:type="dxa"/>
            <w:vAlign w:val="center"/>
          </w:tcPr>
          <w:p w14:paraId="4AE8BE9E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5DE58EBC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(MAC_NO_WRITE_DOWN)</w:t>
            </w:r>
          </w:p>
        </w:tc>
        <w:tc>
          <w:tcPr>
            <w:tcW w:w="850" w:type="dxa"/>
            <w:vAlign w:val="center"/>
          </w:tcPr>
          <w:p w14:paraId="4AA1AC3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3759C095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高级别主体写入低级别客体，违反 no write down。</w:t>
            </w:r>
          </w:p>
        </w:tc>
      </w:tr>
      <w:tr w14:paraId="7DD9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2740FBE1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MA-05</w:t>
            </w:r>
          </w:p>
        </w:tc>
        <w:tc>
          <w:tcPr>
            <w:tcW w:w="1757" w:type="dxa"/>
            <w:vAlign w:val="center"/>
          </w:tcPr>
          <w:p w14:paraId="030BBC9C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public 主体读取 public 客体</w:t>
            </w:r>
          </w:p>
        </w:tc>
        <w:tc>
          <w:tcPr>
            <w:tcW w:w="3061" w:type="dxa"/>
            <w:vAlign w:val="center"/>
          </w:tcPr>
          <w:p w14:paraId="744F664A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主体和客体均为 public 标签。</w:t>
            </w:r>
          </w:p>
        </w:tc>
        <w:tc>
          <w:tcPr>
            <w:tcW w:w="1191" w:type="dxa"/>
            <w:vAlign w:val="center"/>
          </w:tcPr>
          <w:p w14:paraId="251418E0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0F0B1AD3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(MAC_LABEL_RULE_ALLOWED)</w:t>
            </w:r>
          </w:p>
        </w:tc>
        <w:tc>
          <w:tcPr>
            <w:tcW w:w="850" w:type="dxa"/>
            <w:vAlign w:val="center"/>
          </w:tcPr>
          <w:p w14:paraId="3810D523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78CD7A4D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主体等级与客体标签满足 MAC 读写规则。</w:t>
            </w:r>
          </w:p>
        </w:tc>
      </w:tr>
    </w:tbl>
    <w:p w14:paraId="161726BE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MAC标签控制实验</w:t>
      </w:r>
    </w:p>
    <w:p w14:paraId="44E2302B">
      <w:pPr>
        <w:spacing w:after="40"/>
        <w:rPr>
          <w:rFonts w:hint="eastAsia" w:ascii="Times New Roman" w:hAnsi="Times New Roman" w:eastAsia="宋体"/>
        </w:rPr>
      </w:pPr>
    </w:p>
    <w:p w14:paraId="322CAD7A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5. ABAC 条件策略实验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1116"/>
        <w:gridCol w:w="1943"/>
        <w:gridCol w:w="885"/>
        <w:gridCol w:w="3289"/>
        <w:gridCol w:w="599"/>
        <w:gridCol w:w="1323"/>
      </w:tblGrid>
      <w:tr w14:paraId="77C0E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shd w:val="clear" w:color="auto" w:fill="D9EAF7"/>
            <w:vAlign w:val="center"/>
          </w:tcPr>
          <w:p w14:paraId="7707F72F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测试编号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07A2CC6D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测试场景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0B8918F0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输入条件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258E7087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期望结果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647FAD81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实际结果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1300C20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是否一致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7B4DEE6E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结果分析</w:t>
            </w:r>
          </w:p>
        </w:tc>
      </w:tr>
      <w:tr w14:paraId="4370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3E147E1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AB-01</w:t>
            </w:r>
          </w:p>
        </w:tc>
        <w:tc>
          <w:tcPr>
            <w:tcW w:w="1757" w:type="dxa"/>
            <w:vAlign w:val="center"/>
          </w:tcPr>
          <w:p w14:paraId="3335A77F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部门、设备、风险均满足</w:t>
            </w:r>
          </w:p>
        </w:tc>
        <w:tc>
          <w:tcPr>
            <w:tcW w:w="3061" w:type="dxa"/>
            <w:vAlign w:val="center"/>
          </w:tcPr>
          <w:p w14:paraId="2C6791FF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主体部门、资源部门、设备状态和风险等级均满足策略。</w:t>
            </w:r>
          </w:p>
        </w:tc>
        <w:tc>
          <w:tcPr>
            <w:tcW w:w="1191" w:type="dxa"/>
            <w:vAlign w:val="center"/>
          </w:tcPr>
          <w:p w14:paraId="1C58BBD4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132A85D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(ABAC_POLICY_ALLOWED)</w:t>
            </w:r>
          </w:p>
        </w:tc>
        <w:tc>
          <w:tcPr>
            <w:tcW w:w="850" w:type="dxa"/>
            <w:vAlign w:val="center"/>
          </w:tcPr>
          <w:p w14:paraId="615D4A1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52EF5A85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请求属性满足允许策略，授权通过。</w:t>
            </w:r>
          </w:p>
        </w:tc>
      </w:tr>
      <w:tr w14:paraId="57F5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50CB3702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AB-02</w:t>
            </w:r>
          </w:p>
        </w:tc>
        <w:tc>
          <w:tcPr>
            <w:tcW w:w="1757" w:type="dxa"/>
            <w:vAlign w:val="center"/>
          </w:tcPr>
          <w:p w14:paraId="1F0A25C4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设备状态不满足</w:t>
            </w:r>
          </w:p>
        </w:tc>
        <w:tc>
          <w:tcPr>
            <w:tcW w:w="3061" w:type="dxa"/>
            <w:vAlign w:val="center"/>
          </w:tcPr>
          <w:p w14:paraId="6357821B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设备状态为 unmanaged 或不可信。</w:t>
            </w:r>
          </w:p>
        </w:tc>
        <w:tc>
          <w:tcPr>
            <w:tcW w:w="1191" w:type="dxa"/>
            <w:vAlign w:val="center"/>
          </w:tcPr>
          <w:p w14:paraId="2F271E9A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0ACDB6CA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(ABAC_DENY_OVERRIDES)</w:t>
            </w:r>
          </w:p>
        </w:tc>
        <w:tc>
          <w:tcPr>
            <w:tcW w:w="850" w:type="dxa"/>
            <w:vAlign w:val="center"/>
          </w:tcPr>
          <w:p w14:paraId="10EA29BE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0250270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同时命中允许和拒绝策略，deny-overrides 返回拒绝。</w:t>
            </w:r>
          </w:p>
        </w:tc>
      </w:tr>
      <w:tr w14:paraId="18341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730E80FE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AB-03</w:t>
            </w:r>
          </w:p>
        </w:tc>
        <w:tc>
          <w:tcPr>
            <w:tcW w:w="1757" w:type="dxa"/>
            <w:vAlign w:val="center"/>
          </w:tcPr>
          <w:p w14:paraId="0E77944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财务部门办公时间访问</w:t>
            </w:r>
          </w:p>
        </w:tc>
        <w:tc>
          <w:tcPr>
            <w:tcW w:w="3061" w:type="dxa"/>
            <w:vAlign w:val="center"/>
          </w:tcPr>
          <w:p w14:paraId="1C81038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财务主体在办公时间从允许位置访问工资表。</w:t>
            </w:r>
          </w:p>
        </w:tc>
        <w:tc>
          <w:tcPr>
            <w:tcW w:w="1191" w:type="dxa"/>
            <w:vAlign w:val="center"/>
          </w:tcPr>
          <w:p w14:paraId="1C71E6D5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58B12C1B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(ABAC_POLICY_ALLOWED)</w:t>
            </w:r>
          </w:p>
        </w:tc>
        <w:tc>
          <w:tcPr>
            <w:tcW w:w="850" w:type="dxa"/>
            <w:vAlign w:val="center"/>
          </w:tcPr>
          <w:p w14:paraId="1FF5E08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36B350EB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请求属性满足允许策略，授权通过。</w:t>
            </w:r>
          </w:p>
        </w:tc>
      </w:tr>
      <w:tr w14:paraId="363B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209DA0CE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AB-04</w:t>
            </w:r>
          </w:p>
        </w:tc>
        <w:tc>
          <w:tcPr>
            <w:tcW w:w="1757" w:type="dxa"/>
            <w:vAlign w:val="center"/>
          </w:tcPr>
          <w:p w14:paraId="5A2EB2A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超出办公时间访问</w:t>
            </w:r>
          </w:p>
        </w:tc>
        <w:tc>
          <w:tcPr>
            <w:tcW w:w="3061" w:type="dxa"/>
            <w:vAlign w:val="center"/>
          </w:tcPr>
          <w:p w14:paraId="4C89D816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访问时间不在策略允许窗口内。</w:t>
            </w:r>
          </w:p>
        </w:tc>
        <w:tc>
          <w:tcPr>
            <w:tcW w:w="1191" w:type="dxa"/>
            <w:vAlign w:val="center"/>
          </w:tcPr>
          <w:p w14:paraId="5F33AF23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5CD2C82D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(ABAC_NO_POLICY_MATCH_DEFAULT_DENY)</w:t>
            </w:r>
          </w:p>
        </w:tc>
        <w:tc>
          <w:tcPr>
            <w:tcW w:w="850" w:type="dxa"/>
            <w:vAlign w:val="center"/>
          </w:tcPr>
          <w:p w14:paraId="1D5646DC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11E9179A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属性条件不满足任何允许策略，默认拒绝。</w:t>
            </w:r>
          </w:p>
        </w:tc>
      </w:tr>
      <w:tr w14:paraId="5302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1819DE96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AB-05</w:t>
            </w:r>
          </w:p>
        </w:tc>
        <w:tc>
          <w:tcPr>
            <w:tcW w:w="1757" w:type="dxa"/>
            <w:vAlign w:val="center"/>
          </w:tcPr>
          <w:p w14:paraId="337CE5BA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敏感资源缺少二次验证</w:t>
            </w:r>
          </w:p>
        </w:tc>
        <w:tc>
          <w:tcPr>
            <w:tcW w:w="3061" w:type="dxa"/>
            <w:vAlign w:val="center"/>
          </w:tcPr>
          <w:p w14:paraId="5985E41D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访问敏感资源但主体未通过 MFA。</w:t>
            </w:r>
          </w:p>
        </w:tc>
        <w:tc>
          <w:tcPr>
            <w:tcW w:w="1191" w:type="dxa"/>
            <w:vAlign w:val="center"/>
          </w:tcPr>
          <w:p w14:paraId="008D1AA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40455F80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(ABAC_DENY_OVERRIDES)</w:t>
            </w:r>
          </w:p>
        </w:tc>
        <w:tc>
          <w:tcPr>
            <w:tcW w:w="850" w:type="dxa"/>
            <w:vAlign w:val="center"/>
          </w:tcPr>
          <w:p w14:paraId="406D869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44D24DE4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同时命中允许和拒绝策略，deny-overrides 返回拒绝。</w:t>
            </w:r>
          </w:p>
        </w:tc>
      </w:tr>
    </w:tbl>
    <w:p w14:paraId="42859245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ABAC条件策略实验</w:t>
      </w:r>
    </w:p>
    <w:p w14:paraId="64023B21">
      <w:pPr>
        <w:spacing w:after="40"/>
        <w:rPr>
          <w:rFonts w:hint="eastAsia" w:ascii="Times New Roman" w:hAnsi="Times New Roman" w:eastAsia="宋体"/>
          <w:color w:val="auto"/>
          <w:lang w:eastAsia="zh-CN"/>
        </w:rPr>
      </w:pPr>
    </w:p>
    <w:p w14:paraId="623A0080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6. 策略冲突与组合实验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1346"/>
        <w:gridCol w:w="2132"/>
        <w:gridCol w:w="935"/>
        <w:gridCol w:w="2651"/>
        <w:gridCol w:w="640"/>
        <w:gridCol w:w="1422"/>
      </w:tblGrid>
      <w:tr w14:paraId="13A5F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shd w:val="clear" w:color="auto" w:fill="D9EAF7"/>
            <w:vAlign w:val="center"/>
          </w:tcPr>
          <w:p w14:paraId="663218E5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测试编号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2AF206B3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测试场景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21F7BE05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输入条件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38419A1D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期望结果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47C20B46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实际结果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A3753DE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是否一致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37996AE1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4"/>
              </w:rPr>
              <w:t>结果分析</w:t>
            </w:r>
          </w:p>
        </w:tc>
      </w:tr>
      <w:tr w14:paraId="5A7F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62028C33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CF-01</w:t>
            </w:r>
          </w:p>
        </w:tc>
        <w:tc>
          <w:tcPr>
            <w:tcW w:w="1757" w:type="dxa"/>
            <w:vAlign w:val="center"/>
          </w:tcPr>
          <w:p w14:paraId="16C96802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deny-overrides 冲突处理</w:t>
            </w:r>
          </w:p>
        </w:tc>
        <w:tc>
          <w:tcPr>
            <w:tcW w:w="3061" w:type="dxa"/>
            <w:vAlign w:val="center"/>
          </w:tcPr>
          <w:p w14:paraId="47A7C248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同一请求同时命中 Permit 和 Deny，组合算法为 deny-overrides。</w:t>
            </w:r>
          </w:p>
        </w:tc>
        <w:tc>
          <w:tcPr>
            <w:tcW w:w="1191" w:type="dxa"/>
            <w:vAlign w:val="center"/>
          </w:tcPr>
          <w:p w14:paraId="09D52EC8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</w:t>
            </w:r>
          </w:p>
        </w:tc>
        <w:tc>
          <w:tcPr>
            <w:tcW w:w="1871" w:type="dxa"/>
            <w:vAlign w:val="center"/>
          </w:tcPr>
          <w:p w14:paraId="52707457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Deny (ABAC_DENY_OVERRIDES)</w:t>
            </w:r>
          </w:p>
        </w:tc>
        <w:tc>
          <w:tcPr>
            <w:tcW w:w="850" w:type="dxa"/>
            <w:vAlign w:val="center"/>
          </w:tcPr>
          <w:p w14:paraId="3F2C0499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16B9370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同时命中允许和拒绝策略，deny-overrides 返回拒绝。</w:t>
            </w:r>
          </w:p>
        </w:tc>
      </w:tr>
      <w:tr w14:paraId="713A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757C891E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CF-02</w:t>
            </w:r>
          </w:p>
        </w:tc>
        <w:tc>
          <w:tcPr>
            <w:tcW w:w="1757" w:type="dxa"/>
            <w:vAlign w:val="center"/>
          </w:tcPr>
          <w:p w14:paraId="45A548B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permit-overrides 冲突处理</w:t>
            </w:r>
          </w:p>
        </w:tc>
        <w:tc>
          <w:tcPr>
            <w:tcW w:w="3061" w:type="dxa"/>
            <w:vAlign w:val="center"/>
          </w:tcPr>
          <w:p w14:paraId="70E4A32C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同一请求同时命中 Permit 和 Deny，组合算法为 permit-overrides。</w:t>
            </w:r>
          </w:p>
        </w:tc>
        <w:tc>
          <w:tcPr>
            <w:tcW w:w="1191" w:type="dxa"/>
            <w:vAlign w:val="center"/>
          </w:tcPr>
          <w:p w14:paraId="0E54BC6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63CBB69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(ABAC_PERMIT_OVERRIDES)</w:t>
            </w:r>
          </w:p>
        </w:tc>
        <w:tc>
          <w:tcPr>
            <w:tcW w:w="850" w:type="dxa"/>
            <w:vAlign w:val="center"/>
          </w:tcPr>
          <w:p w14:paraId="1927D702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287024A5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同时命中允许和拒绝策略，permit-overrides 返回允许。</w:t>
            </w:r>
          </w:p>
        </w:tc>
      </w:tr>
      <w:tr w14:paraId="0CE8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vAlign w:val="center"/>
          </w:tcPr>
          <w:p w14:paraId="70636AEC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CF-03</w:t>
            </w:r>
          </w:p>
        </w:tc>
        <w:tc>
          <w:tcPr>
            <w:tcW w:w="1757" w:type="dxa"/>
            <w:vAlign w:val="center"/>
          </w:tcPr>
          <w:p w14:paraId="3109DD3E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4"/>
              </w:rPr>
              <w:t>first-applicable 冲突处理</w:t>
            </w:r>
          </w:p>
        </w:tc>
        <w:tc>
          <w:tcPr>
            <w:tcW w:w="3061" w:type="dxa"/>
            <w:vAlign w:val="center"/>
          </w:tcPr>
          <w:p w14:paraId="62795097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4"/>
                <w:lang w:eastAsia="zh-CN"/>
              </w:rPr>
              <w:t>按策略顺序采用第一条可适用策略。</w:t>
            </w:r>
          </w:p>
        </w:tc>
        <w:tc>
          <w:tcPr>
            <w:tcW w:w="1191" w:type="dxa"/>
            <w:vAlign w:val="center"/>
          </w:tcPr>
          <w:p w14:paraId="63158C1E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</w:t>
            </w:r>
          </w:p>
        </w:tc>
        <w:tc>
          <w:tcPr>
            <w:tcW w:w="1871" w:type="dxa"/>
            <w:vAlign w:val="center"/>
          </w:tcPr>
          <w:p w14:paraId="4CAD3DE1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Permit (ABAC_FIRST_APPLICABLE_PERMIT)</w:t>
            </w:r>
          </w:p>
        </w:tc>
        <w:tc>
          <w:tcPr>
            <w:tcW w:w="850" w:type="dxa"/>
            <w:vAlign w:val="center"/>
          </w:tcPr>
          <w:p w14:paraId="2D2BB88E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是</w:t>
            </w:r>
          </w:p>
        </w:tc>
        <w:tc>
          <w:tcPr>
            <w:tcW w:w="1928" w:type="dxa"/>
            <w:vAlign w:val="center"/>
          </w:tcPr>
          <w:p w14:paraId="0153F4EF">
            <w:pPr>
              <w:spacing w:after="0" w:line="240" w:lineRule="auto"/>
              <w:rPr>
                <w:rFonts w:hint="eastAsia" w:ascii="Times New Roman" w:hAnsi="Times New Roman" w:eastAsia="宋体"/>
                <w:sz w:val="1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14"/>
                <w:lang w:val="en-US" w:eastAsia="zh-CN"/>
              </w:rPr>
              <w:t>按策略顺序采用第一条适用的 Permit 策略。</w:t>
            </w:r>
          </w:p>
        </w:tc>
      </w:tr>
    </w:tbl>
    <w:p w14:paraId="552679C1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策略冲突与组合实验</w:t>
      </w:r>
    </w:p>
    <w:p w14:paraId="5FDD912B">
      <w:pPr>
        <w:spacing w:after="40"/>
        <w:rPr>
          <w:rFonts w:hint="eastAsia" w:ascii="Times New Roman" w:hAnsi="Times New Roman" w:eastAsia="宋体"/>
          <w:lang w:eastAsia="zh-CN"/>
        </w:rPr>
      </w:pPr>
    </w:p>
    <w:p w14:paraId="62A28210">
      <w:pPr>
        <w:spacing w:before="80" w:after="1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  <w:b/>
          <w:color w:val="000000"/>
          <w:sz w:val="28"/>
        </w:rPr>
        <w:t>7. 审计日志统计记录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2B6A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F648DA9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统计项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F9B4AD0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学生填写记录值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391CCCE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分析说明</w:t>
            </w:r>
          </w:p>
        </w:tc>
      </w:tr>
      <w:tr w14:paraId="7A92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6E708F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总请求数</w:t>
            </w:r>
          </w:p>
        </w:tc>
        <w:tc>
          <w:tcPr>
            <w:tcW w:w="2268" w:type="dxa"/>
            <w:vAlign w:val="center"/>
          </w:tcPr>
          <w:p w14:paraId="7FE100A0">
            <w:pPr>
              <w:spacing w:after="0" w:line="240" w:lineRule="auto"/>
              <w:rPr>
                <w:rFonts w:hint="eastAsia" w:ascii="Times New Roman" w:hAnsi="Times New Roman" w:eastAsia="宋体"/>
                <w:sz w:val="16"/>
              </w:rPr>
            </w:pPr>
            <w:r>
              <w:rPr>
                <w:rFonts w:hint="eastAsia" w:ascii="Times New Roman" w:hAnsi="Times New Roman" w:eastAsia="宋体"/>
                <w:sz w:val="16"/>
                <w:lang w:val="en-US" w:eastAsia="zh-CN"/>
              </w:rPr>
              <w:t>28</w:t>
            </w:r>
          </w:p>
        </w:tc>
        <w:tc>
          <w:tcPr>
            <w:tcW w:w="4535" w:type="dxa"/>
            <w:vAlign w:val="center"/>
          </w:tcPr>
          <w:p w14:paraId="75E202CB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统计所有实验场景产生的访问请求数量。</w:t>
            </w:r>
          </w:p>
        </w:tc>
      </w:tr>
      <w:tr w14:paraId="5334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D2DA8C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允许请求数</w:t>
            </w:r>
          </w:p>
        </w:tc>
        <w:tc>
          <w:tcPr>
            <w:tcW w:w="2268" w:type="dxa"/>
            <w:vAlign w:val="center"/>
          </w:tcPr>
          <w:p w14:paraId="67170619">
            <w:pPr>
              <w:spacing w:after="0" w:line="240" w:lineRule="auto"/>
              <w:rPr>
                <w:rFonts w:hint="eastAsia" w:ascii="Times New Roman" w:hAnsi="Times New Roman" w:eastAsia="宋体"/>
                <w:sz w:val="16"/>
              </w:rPr>
            </w:pPr>
            <w:r>
              <w:rPr>
                <w:rFonts w:hint="eastAsia" w:ascii="Times New Roman" w:hAnsi="Times New Roman" w:eastAsia="宋体"/>
                <w:sz w:val="16"/>
                <w:lang w:val="en-US" w:eastAsia="zh-CN"/>
              </w:rPr>
              <w:t>15</w:t>
            </w:r>
          </w:p>
        </w:tc>
        <w:tc>
          <w:tcPr>
            <w:tcW w:w="4535" w:type="dxa"/>
            <w:vAlign w:val="center"/>
          </w:tcPr>
          <w:p w14:paraId="7951D3BB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统计最终结果为 Permit 的请求数量。</w:t>
            </w:r>
          </w:p>
        </w:tc>
      </w:tr>
      <w:tr w14:paraId="3C29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02B38D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拒绝请求数</w:t>
            </w:r>
          </w:p>
        </w:tc>
        <w:tc>
          <w:tcPr>
            <w:tcW w:w="2268" w:type="dxa"/>
            <w:vAlign w:val="center"/>
          </w:tcPr>
          <w:p w14:paraId="50AEF0C1">
            <w:pPr>
              <w:spacing w:after="0" w:line="240" w:lineRule="auto"/>
              <w:rPr>
                <w:rFonts w:hint="eastAsia" w:ascii="Times New Roman" w:hAnsi="Times New Roman" w:eastAsia="宋体"/>
                <w:sz w:val="16"/>
              </w:rPr>
            </w:pPr>
            <w:r>
              <w:rPr>
                <w:rFonts w:hint="eastAsia" w:ascii="Times New Roman" w:hAnsi="Times New Roman" w:eastAsia="宋体"/>
                <w:sz w:val="16"/>
                <w:lang w:val="en-US" w:eastAsia="zh-CN"/>
              </w:rPr>
              <w:t>13</w:t>
            </w:r>
          </w:p>
        </w:tc>
        <w:tc>
          <w:tcPr>
            <w:tcW w:w="4535" w:type="dxa"/>
            <w:vAlign w:val="center"/>
          </w:tcPr>
          <w:p w14:paraId="6256EF5B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统计最终结果为 Deny 的请求数量。</w:t>
            </w:r>
          </w:p>
        </w:tc>
      </w:tr>
      <w:tr w14:paraId="012D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886713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最常见拒绝原因</w:t>
            </w:r>
          </w:p>
        </w:tc>
        <w:tc>
          <w:tcPr>
            <w:tcW w:w="2268" w:type="dxa"/>
            <w:vAlign w:val="center"/>
          </w:tcPr>
          <w:p w14:paraId="37E71786">
            <w:pPr>
              <w:spacing w:after="0" w:line="240" w:lineRule="auto"/>
              <w:rPr>
                <w:rFonts w:hint="eastAsia" w:ascii="Times New Roman" w:hAnsi="Times New Roman" w:eastAsia="宋体"/>
                <w:sz w:val="16"/>
              </w:rPr>
            </w:pPr>
            <w:r>
              <w:rPr>
                <w:rFonts w:hint="eastAsia" w:ascii="Times New Roman" w:hAnsi="Times New Roman" w:eastAsia="宋体"/>
                <w:sz w:val="16"/>
                <w:lang w:val="en-US" w:eastAsia="zh-CN"/>
              </w:rPr>
              <w:t>ABAC_DENY_OVERRIDES</w:t>
            </w:r>
          </w:p>
        </w:tc>
        <w:tc>
          <w:tcPr>
            <w:tcW w:w="4535" w:type="dxa"/>
            <w:vAlign w:val="center"/>
          </w:tcPr>
          <w:p w14:paraId="377E3E6E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根据日志中的 reason 字段统计。</w:t>
            </w:r>
          </w:p>
        </w:tc>
      </w:tr>
      <w:tr w14:paraId="5F42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6C93F7B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敏感资源访问次数</w:t>
            </w:r>
          </w:p>
        </w:tc>
        <w:tc>
          <w:tcPr>
            <w:tcW w:w="2268" w:type="dxa"/>
            <w:vAlign w:val="center"/>
          </w:tcPr>
          <w:p w14:paraId="01953532">
            <w:pPr>
              <w:spacing w:after="0" w:line="240" w:lineRule="auto"/>
              <w:rPr>
                <w:rFonts w:hint="eastAsia" w:ascii="Times New Roman" w:hAnsi="Times New Roman" w:eastAsia="宋体"/>
                <w:sz w:val="16"/>
              </w:rPr>
            </w:pPr>
            <w:r>
              <w:rPr>
                <w:rFonts w:hint="eastAsia" w:ascii="Times New Roman" w:hAnsi="Times New Roman" w:eastAsia="宋体"/>
                <w:sz w:val="16"/>
                <w:lang w:val="en-US" w:eastAsia="zh-CN"/>
              </w:rPr>
              <w:t>12</w:t>
            </w:r>
          </w:p>
        </w:tc>
        <w:tc>
          <w:tcPr>
            <w:tcW w:w="4535" w:type="dxa"/>
            <w:vAlign w:val="center"/>
          </w:tcPr>
          <w:p w14:paraId="54266022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统计 payroll、strategy_doc 等敏感资源相关请求。</w:t>
            </w:r>
          </w:p>
        </w:tc>
      </w:tr>
      <w:tr w14:paraId="2E8D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13841D">
            <w:pPr>
              <w:spacing w:after="0" w:line="240" w:lineRule="auto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重复失败主体</w:t>
            </w:r>
          </w:p>
        </w:tc>
        <w:tc>
          <w:tcPr>
            <w:tcW w:w="2268" w:type="dxa"/>
            <w:vAlign w:val="center"/>
          </w:tcPr>
          <w:p w14:paraId="04C002F0">
            <w:pPr>
              <w:spacing w:after="0" w:line="240" w:lineRule="auto"/>
              <w:rPr>
                <w:rFonts w:hint="eastAsia" w:ascii="Times New Roman" w:hAnsi="Times New Roman" w:eastAsia="宋体"/>
                <w:sz w:val="16"/>
              </w:rPr>
            </w:pPr>
            <w:r>
              <w:rPr>
                <w:rFonts w:hint="eastAsia" w:ascii="Times New Roman" w:hAnsi="Times New Roman" w:eastAsia="宋体"/>
                <w:sz w:val="16"/>
                <w:lang w:val="en-US" w:eastAsia="zh-CN"/>
              </w:rPr>
              <w:t>alice(4)、dave(4)、bob(2)</w:t>
            </w:r>
          </w:p>
        </w:tc>
        <w:tc>
          <w:tcPr>
            <w:tcW w:w="4535" w:type="dxa"/>
            <w:vAlign w:val="center"/>
          </w:tcPr>
          <w:p w14:paraId="553D5FB8">
            <w:pPr>
              <w:spacing w:after="0" w:line="240" w:lineRule="auto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统计多次出现拒绝结果的主体。</w:t>
            </w:r>
          </w:p>
        </w:tc>
      </w:tr>
    </w:tbl>
    <w:p w14:paraId="4EA50BA2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审计日志统计记录</w:t>
      </w:r>
    </w:p>
    <w:p w14:paraId="36B4AC15">
      <w:pPr>
        <w:spacing w:after="40"/>
        <w:rPr>
          <w:rFonts w:hint="eastAsia" w:ascii="Times New Roman" w:hAnsi="Times New Roman" w:eastAsia="宋体"/>
          <w:lang w:eastAsia="zh-CN"/>
        </w:rPr>
      </w:pPr>
    </w:p>
    <w:p w14:paraId="0D76558B">
      <w:pPr>
        <w:spacing w:before="160" w:after="12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32"/>
          <w:lang w:eastAsia="zh-CN"/>
        </w:rPr>
        <w:t>八、思考题</w:t>
      </w:r>
    </w:p>
    <w:p w14:paraId="0FBC5D23">
      <w:pPr>
        <w:spacing w:after="6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1. 为什么身份鉴别成功并不等于访问一定被允许？</w:t>
      </w:r>
    </w:p>
    <w:p w14:paraId="6DD949A9">
      <w:pPr>
        <w:spacing w:after="6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身份鉴别的作用是确认“用户是谁”，而访问控制的作用是判断“这个用户能不能做某件事”。二者属于不同的安全环节。</w:t>
      </w:r>
    </w:p>
    <w:p w14:paraId="365B83D8">
      <w:pPr>
        <w:spacing w:after="6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例如，用户登录系统时输入了正确的用户名和密码，说明系统确认了该用户的身份，即身份鉴别成功。但是，该用户是否能访问某个文件、修改某条数据、进入某个管理页面，还要继续检查其权限。如果该用户只是普通用户，而请求访问管理员功能，即使登录成功，也应该被拒绝。</w:t>
      </w:r>
    </w:p>
    <w:p w14:paraId="282DCEB9">
      <w:pPr>
        <w:spacing w:after="6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因此，身份鉴别解决的是身份真实性问题，访问控制解决的是权限授权问题。只有身份合法且权限满足要求，访问才应被允许。</w:t>
      </w:r>
    </w:p>
    <w:p w14:paraId="52A5427F">
      <w:pPr>
        <w:spacing w:after="6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535930" cy="2017395"/>
            <wp:effectExtent l="0" t="0" r="3175" b="5080"/>
            <wp:docPr id="4" name="图片 4" descr="ChatGPT Image 2026年5月13日 17_15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5月13日 17_15_28"/>
                    <pic:cNvPicPr>
                      <a:picLocks noChangeAspect="1"/>
                    </pic:cNvPicPr>
                  </pic:nvPicPr>
                  <pic:blipFill>
                    <a:blip r:embed="rId13"/>
                    <a:srcRect t="19325" b="26603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A10D">
      <w:pPr>
        <w:pStyle w:val="15"/>
        <w:spacing w:after="60"/>
        <w:jc w:val="center"/>
        <w:rPr>
          <w:rFonts w:hint="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身份验证流程图</w:t>
      </w:r>
    </w:p>
    <w:p w14:paraId="77CB4FA1">
      <w:pPr>
        <w:rPr>
          <w:rFonts w:hint="default"/>
          <w:lang w:val="en-US" w:eastAsia="zh-CN"/>
        </w:rPr>
      </w:pPr>
    </w:p>
    <w:p w14:paraId="484DBE90">
      <w:pPr>
        <w:numPr>
          <w:ilvl w:val="0"/>
          <w:numId w:val="7"/>
        </w:numPr>
        <w:spacing w:after="6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访问矩阵、ACL 和 RBAC 在权限维护上的主要差异是什么？</w:t>
      </w:r>
    </w:p>
    <w:p w14:paraId="73E8D95C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访问矩阵是一种理论模型，用二维表描述“主体—客体—权限”的关系。矩阵的行表示用户或进程，列表示文件、数据库等资源，单元格中记录对应权限。它表达清晰，但在真实系统中如果用户和资源很多，矩阵会非常庞大，维护成本较高。</w:t>
      </w:r>
    </w:p>
    <w:p w14:paraId="7FCE1310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ACL，即访问控制列表，是从“资源”的角度维护权限。每个资源保存一张列表，记录哪些用户或用户组可以访问该资源，以及具有什么权限。ACL 适合资源数量明确、需要针对单个资源细粒度控制的场景，但当用户权限频繁变化时，需要逐个修改多个资源上的 ACL，维护较麻烦。</w:t>
      </w:r>
    </w:p>
    <w:p w14:paraId="246AB271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RBAC，即基于角色的访问控制，是从“角色”的角度维护权限。系统先给角色分配权限，再把用户分配到角色中。例如“教师”“学生”“管理员”等角色分别拥有不同权限。RBAC 的优点是便于统一管理，用户变动时只需要调整角色归属，不必逐项修改资源权限，适合组织结构较稳定的系统。</w:t>
      </w:r>
    </w:p>
    <w:p w14:paraId="0B353F4E">
      <w:pPr>
        <w:numPr>
          <w:numId w:val="0"/>
        </w:numPr>
        <w:spacing w:after="60" w:line="276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29860" cy="2566670"/>
            <wp:effectExtent l="0" t="0" r="3810" b="635"/>
            <wp:docPr id="5" name="图片 5" descr="ChatGPT Image 2026年5月13日 19_02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5月13日 19_02_19"/>
                    <pic:cNvPicPr>
                      <a:picLocks noChangeAspect="1"/>
                    </pic:cNvPicPr>
                  </pic:nvPicPr>
                  <pic:blipFill>
                    <a:blip r:embed="rId14"/>
                    <a:srcRect t="10929" b="1867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BB46">
      <w:pPr>
        <w:pStyle w:val="15"/>
        <w:numPr>
          <w:numId w:val="0"/>
        </w:numPr>
        <w:spacing w:after="60" w:line="276" w:lineRule="auto"/>
        <w:jc w:val="center"/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访问矩阵、ACL、RBAC对比图</w:t>
      </w:r>
    </w:p>
    <w:p w14:paraId="36BE709E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简言之：访问矩阵偏理论描述，ACL 以资源为中心，RBAC 以角色为中心。</w:t>
      </w:r>
    </w:p>
    <w:p w14:paraId="6CDE0FF6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</w:p>
    <w:p w14:paraId="699472A7">
      <w:pPr>
        <w:numPr>
          <w:ilvl w:val="0"/>
          <w:numId w:val="7"/>
        </w:numPr>
        <w:spacing w:after="60"/>
        <w:ind w:left="0" w:leftChars="0" w:firstLine="0" w:firstLineChars="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为什么真实系统常采用默认拒绝策略？</w:t>
      </w:r>
    </w:p>
    <w:p w14:paraId="0DE8BDCA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默认拒绝策略是指：如果系统没有明确允许某个访问请求，就默认拒绝。真实系统采用这种策略，主要是为了降低误授权风险。</w:t>
      </w:r>
    </w:p>
    <w:p w14:paraId="16769E14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在复杂系统中，用户、资源和权限规则都很多，如果采用默认允许策略，一旦管理员遗漏了某些限制条件，就可能导致未经授权的用户访问敏感资源。而默认拒绝策略要求所有访问必须有明确授权，能够减少因配置错误、权限遗漏或规则冲突带来的安全隐患。</w:t>
      </w:r>
    </w:p>
    <w:p w14:paraId="6C8A8FB1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这种策略符合“最小权限原则”，即用户只拥有完成任务所必需的权限，不额外开放不必要的访问能力。因此，在安全要求较高的系统中，默认拒绝比默认允许更加可靠。</w:t>
      </w:r>
    </w:p>
    <w:p w14:paraId="1A4F8BE9">
      <w:pPr>
        <w:numPr>
          <w:numId w:val="0"/>
        </w:numPr>
        <w:spacing w:after="60" w:line="276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921125" cy="2277745"/>
            <wp:effectExtent l="0" t="0" r="0" b="635"/>
            <wp:docPr id="8" name="图片 8" descr="ChatGPT Image 2026年5月13日 19_2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hatGPT Image 2026年5月13日 19_29_45"/>
                    <pic:cNvPicPr>
                      <a:picLocks noChangeAspect="1"/>
                    </pic:cNvPicPr>
                  </pic:nvPicPr>
                  <pic:blipFill>
                    <a:blip r:embed="rId15"/>
                    <a:srcRect b="22563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FCB2">
      <w:pPr>
        <w:pStyle w:val="15"/>
        <w:numPr>
          <w:numId w:val="0"/>
        </w:numPr>
        <w:spacing w:after="60" w:line="276" w:lineRule="auto"/>
        <w:jc w:val="center"/>
        <w:rPr>
          <w:rFonts w:hint="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默认拒绝策略流程图</w:t>
      </w:r>
    </w:p>
    <w:p w14:paraId="41E2DEAF">
      <w:pPr>
        <w:rPr>
          <w:rFonts w:hint="default"/>
          <w:lang w:val="en-US" w:eastAsia="zh-CN"/>
        </w:rPr>
      </w:pPr>
    </w:p>
    <w:p w14:paraId="7EFF506C">
      <w:pPr>
        <w:numPr>
          <w:ilvl w:val="0"/>
          <w:numId w:val="7"/>
        </w:numPr>
        <w:spacing w:after="60"/>
        <w:ind w:left="0" w:leftChars="0" w:firstLine="0" w:firstLineChars="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角色继承可能带来哪些安全风险？如何缓解？</w:t>
      </w:r>
    </w:p>
    <w:p w14:paraId="7A21C25D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角色继承是指高级角色自动继承低级角色的权限。例如“系统管理员”继承“普通用户”的权限。这种机制可以减少重复配置，但也可能带来权限扩散风险。</w:t>
      </w:r>
    </w:p>
    <w:p w14:paraId="7287F3C7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主要风险包括：第一，继承关系设计不合理时，高级角色可能获得过多权限，违反最小权限原则。第二，如果低级角色被错误地赋予了敏感权限，那么所有继承它的高级角色也会受到影响。第三，复杂的多级继承可能导致权限来源难以追踪，增加审计和排查难度。第四，角色之间如果存在职责冲突，继承可能导致同一用户同时拥有不应同时具备的权限。</w:t>
      </w:r>
    </w:p>
    <w:p w14:paraId="483E8C58">
      <w:pPr>
        <w:numPr>
          <w:numId w:val="0"/>
        </w:numPr>
        <w:spacing w:after="60" w:line="276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002530" cy="2940050"/>
            <wp:effectExtent l="0" t="0" r="0" b="6985"/>
            <wp:docPr id="7" name="图片 7" descr="ChatGPT Image 2026年5月13日 19_27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hatGPT Image 2026年5月13日 19_27_22"/>
                    <pic:cNvPicPr>
                      <a:picLocks noChangeAspect="1"/>
                    </pic:cNvPicPr>
                  </pic:nvPicPr>
                  <pic:blipFill>
                    <a:blip r:embed="rId16"/>
                    <a:srcRect t="938" r="3059" b="21706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C6DE">
      <w:pPr>
        <w:pStyle w:val="15"/>
        <w:numPr>
          <w:numId w:val="0"/>
        </w:numPr>
        <w:spacing w:after="60" w:line="276" w:lineRule="auto"/>
        <w:jc w:val="center"/>
        <w:rPr>
          <w:rFonts w:hint="default" w:ascii="Times New Roman" w:hAnsi="Times New Roman" w:eastAsia="宋体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 xml:space="preserve">图 </w:t>
      </w:r>
      <w:r>
        <w:rPr>
          <w:b/>
          <w:bCs/>
          <w:color w:val="auto"/>
        </w:rPr>
        <w:fldChar w:fldCharType="begin"/>
      </w:r>
      <w:r>
        <w:rPr>
          <w:b/>
          <w:bCs/>
          <w:color w:val="auto"/>
        </w:rPr>
        <w:instrText xml:space="preserve"> SEQ 图 \* ARABIC </w:instrText>
      </w:r>
      <w:r>
        <w:rPr>
          <w:b/>
          <w:bCs/>
          <w:color w:val="auto"/>
        </w:rPr>
        <w:fldChar w:fldCharType="separate"/>
      </w:r>
      <w:r>
        <w:rPr>
          <w:b/>
          <w:bCs/>
          <w:color w:val="auto"/>
        </w:rPr>
        <w:t>7</w:t>
      </w:r>
      <w:r>
        <w:rPr>
          <w:b/>
          <w:bCs/>
          <w:color w:val="auto"/>
        </w:rPr>
        <w:fldChar w:fldCharType="end"/>
      </w:r>
      <w:r>
        <w:rPr>
          <w:rFonts w:hint="eastAsia"/>
          <w:b/>
          <w:bCs/>
          <w:color w:val="auto"/>
          <w:lang w:val="en-US" w:eastAsia="zh-CN"/>
        </w:rPr>
        <w:t xml:space="preserve"> 角色继承风险图</w:t>
      </w:r>
    </w:p>
    <w:p w14:paraId="16A3D2F9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缓解方法包括：合理设计角色层级，避免过深、过复杂的继承关系；定期审查角色权限，清理不必要权限；采用最小权限原则，只授予完成工作所需的权限；设置职责分离规则，避免同一角色或用户同时拥有互相冲突的权限；在系统中记录权限来源，便于审计和追踪。</w:t>
      </w:r>
    </w:p>
    <w:p w14:paraId="26513FD4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</w:p>
    <w:p w14:paraId="23BD44AF">
      <w:pPr>
        <w:numPr>
          <w:ilvl w:val="0"/>
          <w:numId w:val="7"/>
        </w:numPr>
        <w:spacing w:after="60"/>
        <w:ind w:left="0" w:leftChars="0" w:firstLine="0" w:firstLineChars="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MAC 与 ABAC 分别适合什么场景？</w:t>
      </w:r>
    </w:p>
    <w:p w14:paraId="070C580B">
      <w:pPr>
        <w:numPr>
          <w:numId w:val="0"/>
        </w:numPr>
        <w:spacing w:after="60" w:line="276" w:lineRule="auto"/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drawing>
          <wp:inline distT="0" distB="0" distL="114300" distR="114300">
            <wp:extent cx="5037455" cy="2701290"/>
            <wp:effectExtent l="0" t="0" r="6350" b="6350"/>
            <wp:docPr id="6" name="图片 6" descr="ChatGPT Image 2026年5月13日 19_06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5月13日 19_06_05"/>
                    <pic:cNvPicPr>
                      <a:picLocks noChangeAspect="1"/>
                    </pic:cNvPicPr>
                  </pic:nvPicPr>
                  <pic:blipFill>
                    <a:blip r:embed="rId17"/>
                    <a:srcRect t="8488" b="12105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134">
      <w:pPr>
        <w:pStyle w:val="15"/>
        <w:numPr>
          <w:numId w:val="0"/>
        </w:numPr>
        <w:spacing w:after="60" w:line="276" w:lineRule="auto"/>
        <w:jc w:val="center"/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MAC与ABAC场景图</w:t>
      </w:r>
    </w:p>
    <w:p w14:paraId="46896E29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MAC 是强制访问控制，权限由系统安全策略统一决定，用户不能随意修改。它通常适合安全等级严格、保密要求高的场景，例如军事系统、政府涉密系统、核心数据库和关键基础设施系统。在这些场景中，访问权限往往按照安全级别划分，如“公开、秘密、机密、绝密”，用户只能访问其安全级别允许范围内的数据。</w:t>
      </w:r>
    </w:p>
    <w:p w14:paraId="12334218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ABAC 是基于属性的访问控制，它根据用户属性、资源属性、环境属性和操作属性进行动态判断。例如用户部门、职位、资源类型、访问时间、访问地点、设备状态等都可以作为判断条件。ABAC 适合权限规则复杂、访问条件动态变化的场景，例如云平台、企业办公系统、物联网系统和跨组织协作系统。</w:t>
      </w:r>
    </w:p>
    <w:p w14:paraId="1E2B1CFD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简单来说，MAC 适合高安全、强约束、等级分明的系统；ABAC 适合规则灵活、条件多变、需要动态授权的系统。</w:t>
      </w:r>
    </w:p>
    <w:p w14:paraId="35262C92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</w:p>
    <w:p w14:paraId="2F00B462">
      <w:pPr>
        <w:numPr>
          <w:ilvl w:val="0"/>
          <w:numId w:val="7"/>
        </w:numPr>
        <w:spacing w:after="60"/>
        <w:ind w:left="0" w:leftChars="0" w:firstLine="0" w:firstLineChars="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审计日志中哪些字段不可缺少？为什么？</w:t>
      </w:r>
    </w:p>
    <w:p w14:paraId="133B6D58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审计日志的作用是记录系统中发生了什么、是谁做的、什么时候做的、结果如何。因此，关键字段不可缺少。</w:t>
      </w:r>
    </w:p>
    <w:p w14:paraId="6DAD2603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一般应包含以下字段：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5407"/>
      </w:tblGrid>
      <w:tr w14:paraId="33E77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3D38780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92E5DEF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作用</w:t>
            </w:r>
          </w:p>
        </w:tc>
      </w:tr>
      <w:tr w14:paraId="0E0AF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38E5E70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用户身份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23D0BB9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记录是谁发起了访问请求，便于责任追踪</w:t>
            </w:r>
          </w:p>
        </w:tc>
      </w:tr>
      <w:tr w14:paraId="15597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FA62E9C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7FEBF9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记录事件发生时间，便于还原攻击过程和分析时间线</w:t>
            </w:r>
          </w:p>
        </w:tc>
      </w:tr>
      <w:tr w14:paraId="7E8AB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873501D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操作类型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5D0650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说明用户执行了什么操作，例如登录、读取、修改、删除</w:t>
            </w:r>
          </w:p>
        </w:tc>
      </w:tr>
      <w:tr w14:paraId="74D32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CE8BDFE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访问对象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D801FA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说明用户访问了哪个资源，例如文件、接口、数据库记录</w:t>
            </w:r>
          </w:p>
        </w:tc>
      </w:tr>
      <w:tr w14:paraId="6C65A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81E8DC2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访问结果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698D55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记录请求是成功还是失败，便于发现异常行为</w:t>
            </w:r>
          </w:p>
        </w:tc>
      </w:tr>
      <w:tr w14:paraId="7F639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BDEE6AA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失败原因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FE3FDE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说明拒绝原因，例如权限不足、身份失败、策略不匹配</w:t>
            </w:r>
          </w:p>
        </w:tc>
      </w:tr>
      <w:tr w14:paraId="5A053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21BC557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来源地址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ECF8B0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记录请求来源，如 IP 地址或设备信息，便于定位异常来源</w:t>
            </w:r>
          </w:p>
        </w:tc>
      </w:tr>
      <w:tr w14:paraId="44069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82AEF18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会话或请求编号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837D495">
            <w:pPr>
              <w:numPr>
                <w:numId w:val="0"/>
              </w:numPr>
              <w:spacing w:after="60" w:line="276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lang w:val="en-US" w:eastAsia="zh-CN"/>
              </w:rPr>
              <w:t>用于关联同一用户的一系列操作，方便审计分析</w:t>
            </w:r>
          </w:p>
        </w:tc>
      </w:tr>
    </w:tbl>
    <w:p w14:paraId="5D5E0536">
      <w:pPr>
        <w:pStyle w:val="15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rFonts w:hint="eastAsia"/>
          <w:color w:val="auto"/>
          <w:lang w:val="en-US" w:eastAsia="zh-CN"/>
        </w:rPr>
        <w:t xml:space="preserve"> 审计日志字段表</w:t>
      </w:r>
    </w:p>
    <w:p w14:paraId="6FA63BE9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这些字段能够帮助系统管理员进行安全追踪、异常检测、责任认定和事故复盘。如果日志字段不完整，即使系统检测到异常，也可能无法判断攻击来源、影响范围和具体原因，从而降低安全防护和取证能力。</w:t>
      </w:r>
    </w:p>
    <w:p w14:paraId="39F1F191">
      <w:pPr>
        <w:numPr>
          <w:numId w:val="0"/>
        </w:numPr>
        <w:spacing w:after="60" w:line="276" w:lineRule="auto"/>
        <w:rPr>
          <w:rFonts w:hint="eastAsia" w:ascii="Times New Roman" w:hAnsi="Times New Roman" w:eastAsia="宋体"/>
          <w:lang w:eastAsia="zh-CN"/>
        </w:rPr>
      </w:pPr>
    </w:p>
    <w:sectPr>
      <w:headerReference r:id="rId5" w:type="default"/>
      <w:footerReference r:id="rId6" w:type="default"/>
      <w:pgSz w:w="12240" w:h="15840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Noto Sans Mono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D2C4D">
    <w:pPr>
      <w:pStyle w:val="24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607BA">
    <w:pPr>
      <w:pStyle w:val="25"/>
      <w:jc w:val="center"/>
      <w:rPr>
        <w:rFonts w:hint="eastAsia"/>
        <w:lang w:eastAsia="zh-CN"/>
      </w:rPr>
    </w:pPr>
    <w:r>
      <w:rPr>
        <w:sz w:val="18"/>
        <w:lang w:eastAsia="zh-CN"/>
      </w:rPr>
      <w:t>《网络空间安全技术》课程报告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39F48"/>
    <w:multiLevelType w:val="singleLevel"/>
    <w:tmpl w:val="EB939F4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42BC"/>
    <w:rsid w:val="0015074B"/>
    <w:rsid w:val="0029639D"/>
    <w:rsid w:val="002E0598"/>
    <w:rsid w:val="00326F90"/>
    <w:rsid w:val="00650D9E"/>
    <w:rsid w:val="00AA1D8D"/>
    <w:rsid w:val="00B47730"/>
    <w:rsid w:val="00C9607B"/>
    <w:rsid w:val="00CA64E2"/>
    <w:rsid w:val="00CB0664"/>
    <w:rsid w:val="00E00DD3"/>
    <w:rsid w:val="00FC693F"/>
    <w:rsid w:val="01875C90"/>
    <w:rsid w:val="072357CC"/>
    <w:rsid w:val="0C7927C4"/>
    <w:rsid w:val="197C38F4"/>
    <w:rsid w:val="1C626DD1"/>
    <w:rsid w:val="1D864D41"/>
    <w:rsid w:val="1EB13D07"/>
    <w:rsid w:val="20622EC2"/>
    <w:rsid w:val="20FF1092"/>
    <w:rsid w:val="283C2BCC"/>
    <w:rsid w:val="2C956D4E"/>
    <w:rsid w:val="2CAD1495"/>
    <w:rsid w:val="32F6606D"/>
    <w:rsid w:val="3AC72884"/>
    <w:rsid w:val="42C714EA"/>
    <w:rsid w:val="4AB663B6"/>
    <w:rsid w:val="558C48E3"/>
    <w:rsid w:val="566C201F"/>
    <w:rsid w:val="5AE96334"/>
    <w:rsid w:val="5B7876FB"/>
    <w:rsid w:val="66522FDF"/>
    <w:rsid w:val="692D388F"/>
    <w:rsid w:val="6B507189"/>
    <w:rsid w:val="6F8F0E00"/>
    <w:rsid w:val="703A5210"/>
    <w:rsid w:val="726B09C4"/>
    <w:rsid w:val="76B949B4"/>
    <w:rsid w:val="79556C16"/>
    <w:rsid w:val="7AAC5C4F"/>
    <w:rsid w:val="7C01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页眉 字符"/>
    <w:basedOn w:val="133"/>
    <w:link w:val="25"/>
    <w:qFormat/>
    <w:uiPriority w:val="99"/>
  </w:style>
  <w:style w:type="character" w:customStyle="1" w:styleId="138">
    <w:name w:val="页脚 字符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19"/>
    <w:qFormat/>
    <w:uiPriority w:val="99"/>
  </w:style>
  <w:style w:type="character" w:customStyle="1" w:styleId="147">
    <w:name w:val="正文文本 2 字符"/>
    <w:basedOn w:val="133"/>
    <w:link w:val="28"/>
    <w:qFormat/>
    <w:uiPriority w:val="99"/>
  </w:style>
  <w:style w:type="character" w:customStyle="1" w:styleId="148">
    <w:name w:val="正文文本 3 字符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Small"/>
    <w:qFormat/>
    <w:uiPriority w:val="0"/>
    <w:pPr>
      <w:spacing w:after="0" w:line="240" w:lineRule="auto"/>
    </w:pPr>
    <w:rPr>
      <w:rFonts w:ascii="Courier New" w:hAnsi="Courier New" w:eastAsia="Consolas" w:cstheme="minorBidi"/>
      <w:sz w:val="14"/>
      <w:szCs w:val="22"/>
      <w:lang w:val="en-US" w:eastAsia="en-US" w:bidi="ar-SA"/>
    </w:rPr>
  </w:style>
  <w:style w:type="paragraph" w:customStyle="1" w:styleId="167">
    <w:name w:val="CodeBlock"/>
    <w:uiPriority w:val="0"/>
    <w:pPr>
      <w:spacing w:after="0" w:line="276" w:lineRule="auto"/>
      <w:ind w:left="170" w:right="113"/>
    </w:pPr>
    <w:rPr>
      <w:rFonts w:ascii="Noto Sans Mono CJK SC" w:hAnsi="Noto Sans Mono CJK SC" w:eastAsia="Noto Sans Mono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1688</Words>
  <Characters>2814</Characters>
  <Lines>748</Lines>
  <Paragraphs>705</Paragraphs>
  <TotalTime>63</TotalTime>
  <ScaleCrop>false</ScaleCrop>
  <LinksUpToDate>false</LinksUpToDate>
  <CharactersWithSpaces>3542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2026-05-13T03:06:00Z</dcterms:created>
  <dc:creator>python-docx</dc:creator>
  <dc:description>generated by python-docx</dc:description>
  <cp:lastModifiedBy>WPS_1665891310</cp:lastModifiedBy>
  <dcterms:modified xsi:type="dcterms:W3CDTF">2026-05-13T12:02:50Z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eyJoZGlkIjoiNDJlOWVhYjNjYjk0MGRiMWQwNDA4YjNmMDE3ZGVmZWIiLCJ1c2VySWQiOiIxNDI4MjI5MTI0In0=</vt:lpwstr>
  </property>
  <property fmtid="{D5CDD505-2E9C-101B-9397-08002B2CF9AE}" pid="3" name="KSOProductBuildVer">
    <vt:lpwstr>2052-12.1.0.26375</vt:lpwstr>
  </property>
  <property fmtid="{D5CDD505-2E9C-101B-9397-08002B2CF9AE}" pid="4" name="ICV">
    <vt:lpwstr>5D649196668C4287AE5ACC20CA334A8B_13</vt:lpwstr>
  </property>
</Properties>
</file>